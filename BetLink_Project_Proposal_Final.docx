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276" w:lineRule="auto"/>
        <w:jc w:val="center"/>
      </w:pPr>
      <w:r>
        <w:rPr>
          <w:b/>
          <w:sz w:val="36"/>
        </w:rPr>
        <w:t>Hawassa University</w:t>
      </w:r>
    </w:p>
    <w:p>
      <w:pPr>
        <w:spacing w:after="120" w:line="276" w:lineRule="auto"/>
        <w:jc w:val="center"/>
      </w:pPr>
      <w:r>
        <w:rPr>
          <w:sz w:val="24"/>
        </w:rPr>
        <w:t>Institute of Technology</w:t>
      </w:r>
    </w:p>
    <w:p>
      <w:pPr>
        <w:spacing w:after="120" w:line="276" w:lineRule="auto"/>
        <w:jc w:val="center"/>
      </w:pPr>
      <w:r>
        <w:rPr>
          <w:sz w:val="24"/>
        </w:rPr>
        <w:t>Faculty of Informatics</w:t>
      </w:r>
    </w:p>
    <w:p>
      <w:pPr>
        <w:spacing w:after="120" w:line="276" w:lineRule="auto"/>
        <w:jc w:val="center"/>
      </w:pPr>
      <w:r>
        <w:rPr>
          <w:sz w:val="24"/>
        </w:rPr>
        <w:t>Department of Information Technology</w:t>
      </w:r>
    </w:p>
    <w:p>
      <w:pPr>
        <w:spacing w:after="120" w:line="276" w:lineRule="auto"/>
        <w:jc w:val="center"/>
      </w:pPr>
      <w:r>
        <w:rPr>
          <w:sz w:val="24"/>
        </w:rPr>
        <w:t>Mobile Application Development</w:t>
      </w:r>
    </w:p>
    <w:p>
      <w:pPr>
        <w:spacing w:after="120" w:line="276" w:lineRule="auto"/>
      </w:pPr>
    </w:p>
    <w:p>
      <w:pPr>
        <w:spacing w:after="120" w:line="276" w:lineRule="auto"/>
      </w:pPr>
    </w:p>
    <w:p>
      <w:pPr>
        <w:spacing w:after="120" w:line="276" w:lineRule="auto"/>
        <w:jc w:val="center"/>
      </w:pPr>
      <w:r>
        <w:rPr>
          <w:b/>
          <w:sz w:val="48"/>
        </w:rPr>
        <w:t>PROJECT PROPOSAL</w:t>
      </w:r>
    </w:p>
    <w:p>
      <w:pPr>
        <w:spacing w:after="120" w:line="276" w:lineRule="auto"/>
        <w:jc w:val="center"/>
      </w:pPr>
      <w:r>
        <w:rPr>
          <w:b/>
          <w:sz w:val="60"/>
        </w:rPr>
        <w:t>BetLink</w:t>
      </w:r>
    </w:p>
    <w:p>
      <w:pPr>
        <w:spacing w:after="120" w:line="276" w:lineRule="auto"/>
        <w:jc w:val="center"/>
      </w:pPr>
      <w:r>
        <w:rPr>
          <w:i/>
          <w:sz w:val="28"/>
        </w:rPr>
        <w:t>Affordable short-stay accommodation booking platform</w:t>
      </w:r>
    </w:p>
    <w:p>
      <w:pPr>
        <w:spacing w:after="120" w:line="276" w:lineRule="auto"/>
      </w:pPr>
    </w:p>
    <w:p>
      <w:pPr>
        <w:spacing w:after="120" w:line="276" w:lineRule="auto"/>
      </w:pPr>
    </w:p>
    <w:p>
      <w:pPr>
        <w:spacing w:after="120" w:line="276" w:lineRule="auto"/>
        <w:jc w:val="center"/>
      </w:pPr>
      <w:r>
        <w:rPr>
          <w:sz w:val="24"/>
        </w:rPr>
        <w:t>Submitted to: Elias Jarso</w:t>
      </w:r>
    </w:p>
    <w:p>
      <w:pPr>
        <w:spacing w:after="120" w:line="276" w:lineRule="auto"/>
        <w:jc w:val="center"/>
      </w:pPr>
      <w:bookmarkStart w:id="0" w:name="_GoBack"/>
      <w:bookmarkEnd w:id="0"/>
      <w:r>
        <w:rPr>
          <w:sz w:val="24"/>
        </w:rPr>
        <w:t>March 22, 2026 G.C</w:t>
      </w:r>
    </w:p>
    <w:p>
      <w:pPr>
        <w:spacing w:after="120" w:line="276" w:lineRule="auto"/>
        <w:jc w:val="center"/>
      </w:pPr>
      <w:r>
        <w:rPr>
          <w:sz w:val="24"/>
        </w:rPr>
        <w:t>Hawassa, Ethiopia</w:t>
      </w:r>
    </w:p>
    <w:p>
      <w:pPr>
        <w:spacing w:after="120" w:line="276" w:lineRule="auto"/>
      </w:pPr>
      <w:r>
        <w:br w:type="page"/>
      </w:r>
    </w:p>
    <w:p>
      <w:pPr>
        <w:pStyle w:val="2"/>
        <w:spacing w:before="200" w:after="120" w:line="276" w:lineRule="auto"/>
      </w:pPr>
      <w:r>
        <w:t>1. Project Overview</w:t>
      </w:r>
    </w:p>
    <w:p>
      <w:pPr>
        <w:spacing w:after="120" w:line="276" w:lineRule="auto"/>
      </w:pPr>
      <w:r>
        <w:t>BetLink is a mobile-first accommodation marketplace designed for travelers, students, workers, and other budget-conscious users who need a safe place to sleep for one night or a small number of nights. The platform focuses on short-stay lodging rather than full hotel packages, which makes it useful for people who care about price, safety, convenience, and quick booking instead of luxury extras.</w:t>
      </w:r>
    </w:p>
    <w:p>
      <w:pPr>
        <w:spacing w:after="120" w:line="276" w:lineRule="auto"/>
      </w:pPr>
      <w:r>
        <w:t>The main business idea is simple: connect users with verified low-cost rooms, guesthouses, hostels, pensions, and similar stays through a clean and trustworthy app. Instead of forcing users to search physically after arrival, BetLink lets them compare options, check basic safety details, see real photos, and reserve a bed before they travel.</w:t>
      </w:r>
    </w:p>
    <w:p>
      <w:pPr>
        <w:spacing w:after="120" w:line="276" w:lineRule="auto"/>
      </w:pPr>
      <w:r>
        <w:t>In the local context, many people move between cities for exams, work, trade, family visits, and transport connections. Yet the market between expensive hotels and unstructured informal lodging is still poorly organized. BetLink fills that gap with a practical digital solution.</w:t>
      </w:r>
    </w:p>
    <w:p>
      <w:pPr>
        <w:spacing w:after="120" w:line="276" w:lineRule="auto"/>
      </w:pPr>
    </w:p>
    <w:p>
      <w:pPr>
        <w:pStyle w:val="2"/>
        <w:spacing w:before="200" w:after="120" w:line="276" w:lineRule="auto"/>
      </w:pPr>
      <w:r>
        <w:t>2. Problem Statement</w:t>
      </w:r>
    </w:p>
    <w:p>
      <w:pPr>
        <w:spacing w:after="120" w:line="276" w:lineRule="auto"/>
      </w:pPr>
      <w:r>
        <w:t>The hospitality market is divided into two extremes. On one end are large hotels that offer a polished experience but price out many travelers. On the other end are low-cost places that may exist physically but are hard to verify before arrival. This leaves a large group of users with limited choices and a lot of uncertainty.</w:t>
      </w:r>
    </w:p>
    <w:p>
      <w:pPr>
        <w:pStyle w:val="23"/>
        <w:spacing w:after="120" w:line="276" w:lineRule="auto"/>
        <w:ind w:left="0"/>
      </w:pPr>
      <w:r>
        <w:t>Travelers often do not know whether a room is actually available until they arrive.</w:t>
      </w:r>
    </w:p>
    <w:p>
      <w:pPr>
        <w:pStyle w:val="23"/>
        <w:spacing w:after="120" w:line="276" w:lineRule="auto"/>
        <w:ind w:left="0"/>
      </w:pPr>
      <w:r>
        <w:t>Prices may change without warning or may not match what was promised on the phone.</w:t>
      </w:r>
    </w:p>
    <w:p>
      <w:pPr>
        <w:pStyle w:val="23"/>
        <w:spacing w:after="120" w:line="276" w:lineRule="auto"/>
        <w:ind w:left="0"/>
      </w:pPr>
      <w:r>
        <w:t>Late-night arrivals can become stressful because people have to walk around looking for an open place.</w:t>
      </w:r>
    </w:p>
    <w:p>
      <w:pPr>
        <w:pStyle w:val="23"/>
        <w:spacing w:after="120" w:line="276" w:lineRule="auto"/>
        <w:ind w:left="0"/>
      </w:pPr>
      <w:r>
        <w:t>Users with limited budgets still need basic comfort, privacy, and safety.</w:t>
      </w:r>
    </w:p>
    <w:p>
      <w:pPr>
        <w:spacing w:after="120" w:line="276" w:lineRule="auto"/>
      </w:pPr>
      <w:r>
        <w:t>The result is wasted time, avoidable stress, and unnecessary risk. A traveler may end up paying more than expected, settling for a poor room, or spending extra time searching in an unfamiliar area. BetLink exists to reduce that friction.</w:t>
      </w:r>
    </w:p>
    <w:p>
      <w:pPr>
        <w:pStyle w:val="2"/>
        <w:spacing w:before="200" w:after="120" w:line="276" w:lineRule="auto"/>
      </w:pPr>
      <w:r>
        <w:t>3. Who the Product Serves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sz w:val="21"/>
              </w:rPr>
              <w:t>User Group</w:t>
            </w:r>
          </w:p>
        </w:tc>
        <w:tc>
          <w:tcPr>
            <w:tcW w:w="3216" w:type="dxa"/>
            <w:shd w:val="clear" w:color="auto" w:fill="1F4E79"/>
            <w:tcMar>
              <w:top w:w="90" w:type="dxa"/>
              <w:left w:w="100" w:type="dxa"/>
              <w:bottom w:w="90" w:type="dxa"/>
              <w:right w:w="100" w:type="dxa"/>
            </w:tcMar>
            <w:vAlign w:val="center"/>
          </w:tcPr>
          <w:p>
            <w:pPr>
              <w:spacing w:after="0" w:line="240" w:lineRule="auto"/>
            </w:pPr>
            <w:r>
              <w:rPr>
                <w:b/>
                <w:sz w:val="21"/>
              </w:rPr>
              <w:t>Typical Need</w:t>
            </w:r>
          </w:p>
        </w:tc>
        <w:tc>
          <w:tcPr>
            <w:tcW w:w="3216" w:type="dxa"/>
            <w:shd w:val="clear" w:color="auto" w:fill="1F4E79"/>
            <w:tcMar>
              <w:top w:w="90" w:type="dxa"/>
              <w:left w:w="100" w:type="dxa"/>
              <w:bottom w:w="90" w:type="dxa"/>
              <w:right w:w="100" w:type="dxa"/>
            </w:tcMar>
            <w:vAlign w:val="center"/>
          </w:tcPr>
          <w:p>
            <w:pPr>
              <w:spacing w:after="0" w:line="240" w:lineRule="auto"/>
            </w:pPr>
            <w:r>
              <w:rPr>
                <w:b/>
                <w:sz w:val="21"/>
              </w:rPr>
              <w:t>How BetLink Helps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Students</w:t>
            </w:r>
          </w:p>
        </w:tc>
        <w:tc>
          <w:tcPr>
            <w:tcW w:w="3216" w:type="dxa"/>
          </w:tcPr>
          <w:p>
            <w:pPr>
              <w:spacing w:after="0" w:line="240" w:lineRule="auto"/>
            </w:pPr>
            <w:r>
              <w:t>Affordable stay during exams, placements, or visits</w:t>
            </w:r>
          </w:p>
        </w:tc>
        <w:tc>
          <w:tcPr>
            <w:tcW w:w="3216" w:type="dxa"/>
          </w:tcPr>
          <w:p>
            <w:pPr>
              <w:spacing w:after="0" w:line="240" w:lineRule="auto"/>
            </w:pPr>
            <w:r>
              <w:t>Shows budget options near campuses and transport hubs.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Regional workers</w:t>
            </w:r>
          </w:p>
        </w:tc>
        <w:tc>
          <w:tcPr>
            <w:tcW w:w="3216" w:type="dxa"/>
          </w:tcPr>
          <w:p>
            <w:pPr>
              <w:spacing w:after="0" w:line="240" w:lineRule="auto"/>
            </w:pPr>
            <w:r>
              <w:t>One-night or few-night stays for business or contract work</w:t>
            </w:r>
          </w:p>
        </w:tc>
        <w:tc>
          <w:tcPr>
            <w:tcW w:w="3216" w:type="dxa"/>
          </w:tcPr>
          <w:p>
            <w:pPr>
              <w:spacing w:after="0" w:line="240" w:lineRule="auto"/>
            </w:pPr>
            <w:r>
              <w:t>Offers practical rooms without luxury pricing.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Transit travelers</w:t>
            </w:r>
          </w:p>
        </w:tc>
        <w:tc>
          <w:tcPr>
            <w:tcW w:w="3216" w:type="dxa"/>
          </w:tcPr>
          <w:p>
            <w:pPr>
              <w:spacing w:after="0" w:line="240" w:lineRule="auto"/>
            </w:pPr>
            <w:r>
              <w:t>A place to sleep after a late arrival</w:t>
            </w:r>
          </w:p>
        </w:tc>
        <w:tc>
          <w:tcPr>
            <w:tcW w:w="3216" w:type="dxa"/>
          </w:tcPr>
          <w:p>
            <w:pPr>
              <w:spacing w:after="0" w:line="240" w:lineRule="auto"/>
            </w:pPr>
            <w:r>
              <w:t>Lets users book in advance and go straight to the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Families and visitors</w:t>
            </w:r>
          </w:p>
        </w:tc>
        <w:tc>
          <w:tcPr>
            <w:tcW w:w="3216" w:type="dxa"/>
          </w:tcPr>
          <w:p>
            <w:pPr>
              <w:spacing w:after="0" w:line="240" w:lineRule="auto"/>
            </w:pPr>
            <w:r>
              <w:t>Short stays during weddings, funerals, and events</w:t>
            </w:r>
          </w:p>
        </w:tc>
        <w:tc>
          <w:tcPr>
            <w:tcW w:w="3216" w:type="dxa"/>
          </w:tcPr>
          <w:p>
            <w:pPr>
              <w:spacing w:after="0" w:line="240" w:lineRule="auto"/>
            </w:pPr>
            <w:r>
              <w:t>Provides simple, trusted booking without long calls.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Local residents</w:t>
            </w:r>
          </w:p>
        </w:tc>
        <w:tc>
          <w:tcPr>
            <w:tcW w:w="3216" w:type="dxa"/>
          </w:tcPr>
          <w:p>
            <w:pPr>
              <w:spacing w:after="0" w:line="240" w:lineRule="auto"/>
            </w:pPr>
            <w:r>
              <w:t>Emergency or temporary accommodation</w:t>
            </w:r>
          </w:p>
        </w:tc>
        <w:tc>
          <w:tcPr>
            <w:tcW w:w="3216" w:type="dxa"/>
          </w:tcPr>
          <w:p>
            <w:pPr>
              <w:spacing w:after="0" w:line="240" w:lineRule="auto"/>
            </w:pPr>
            <w:r>
              <w:t>Gives nearby options when the user needs a room immediately.</w:t>
            </w:r>
          </w:p>
        </w:tc>
      </w:tr>
    </w:tbl>
    <w:p>
      <w:pPr>
        <w:spacing w:after="120" w:line="276" w:lineRule="auto"/>
      </w:pPr>
    </w:p>
    <w:p>
      <w:pPr>
        <w:pStyle w:val="2"/>
        <w:spacing w:before="200" w:after="120" w:line="276" w:lineRule="auto"/>
      </w:pPr>
      <w:r>
        <w:t>4. Proposed Solution</w:t>
      </w:r>
    </w:p>
    <w:p>
      <w:pPr>
        <w:spacing w:after="120" w:line="276" w:lineRule="auto"/>
      </w:pPr>
      <w:r>
        <w:t>BetLink will operate as a marketplace for budget lodging. Hosts list their rooms, travelers browse the available options, and the app manages the booking request, confirmation, and basic communication. The emphasis is on verified listings, clear information, and simple booking steps.</w:t>
      </w:r>
    </w:p>
    <w:p>
      <w:pPr>
        <w:spacing w:after="120" w:line="276" w:lineRule="auto"/>
      </w:pPr>
      <w:r>
        <w:t>The product should not try to become a luxury hotel platform. That would distract from the real opportunity. The stronger strategy is to become the easiest place to find affordable short-stay accommodation in selected cities and transport corridors.</w:t>
      </w:r>
    </w:p>
    <w:p>
      <w:pPr>
        <w:pStyle w:val="2"/>
        <w:spacing w:before="200" w:after="120" w:line="276" w:lineRule="auto"/>
      </w:pPr>
      <w:r>
        <w:t>5. MVP Scope and Product Direction</w:t>
      </w:r>
    </w:p>
    <w:p>
      <w:pPr>
        <w:spacing w:after="120" w:line="276" w:lineRule="auto"/>
      </w:pPr>
      <w:r>
        <w:t>The Minimum Viable Product should focus on solving the core user problem first: finding and reserving a safe, affordable place to stay for a short period. Everything else should be treated as secondary until the basic booking loop works well.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2"/>
        <w:gridCol w:w="2412"/>
        <w:gridCol w:w="2412"/>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2" w:type="dxa"/>
            <w:shd w:val="clear" w:color="auto" w:fill="1F4E79"/>
            <w:tcMar>
              <w:top w:w="90" w:type="dxa"/>
              <w:left w:w="100" w:type="dxa"/>
              <w:bottom w:w="90" w:type="dxa"/>
              <w:right w:w="100" w:type="dxa"/>
            </w:tcMar>
            <w:vAlign w:val="center"/>
          </w:tcPr>
          <w:p>
            <w:pPr>
              <w:spacing w:after="0" w:line="240" w:lineRule="auto"/>
            </w:pPr>
            <w:r>
              <w:rPr>
                <w:b/>
                <w:sz w:val="20"/>
              </w:rPr>
              <w:t>Priority</w:t>
            </w:r>
          </w:p>
        </w:tc>
        <w:tc>
          <w:tcPr>
            <w:tcW w:w="2412" w:type="dxa"/>
            <w:shd w:val="clear" w:color="auto" w:fill="1F4E79"/>
            <w:tcMar>
              <w:top w:w="90" w:type="dxa"/>
              <w:left w:w="100" w:type="dxa"/>
              <w:bottom w:w="90" w:type="dxa"/>
              <w:right w:w="100" w:type="dxa"/>
            </w:tcMar>
            <w:vAlign w:val="center"/>
          </w:tcPr>
          <w:p>
            <w:pPr>
              <w:spacing w:after="0" w:line="240" w:lineRule="auto"/>
            </w:pPr>
            <w:r>
              <w:rPr>
                <w:b/>
                <w:sz w:val="20"/>
              </w:rPr>
              <w:t>Feature</w:t>
            </w:r>
          </w:p>
        </w:tc>
        <w:tc>
          <w:tcPr>
            <w:tcW w:w="2412" w:type="dxa"/>
            <w:shd w:val="clear" w:color="auto" w:fill="1F4E79"/>
            <w:tcMar>
              <w:top w:w="90" w:type="dxa"/>
              <w:left w:w="100" w:type="dxa"/>
              <w:bottom w:w="90" w:type="dxa"/>
              <w:right w:w="100" w:type="dxa"/>
            </w:tcMar>
            <w:vAlign w:val="center"/>
          </w:tcPr>
          <w:p>
            <w:pPr>
              <w:spacing w:after="0" w:line="240" w:lineRule="auto"/>
            </w:pPr>
            <w:r>
              <w:rPr>
                <w:b/>
                <w:sz w:val="20"/>
              </w:rPr>
              <w:t>User Value</w:t>
            </w:r>
          </w:p>
        </w:tc>
        <w:tc>
          <w:tcPr>
            <w:tcW w:w="2412" w:type="dxa"/>
            <w:shd w:val="clear" w:color="auto" w:fill="1F4E79"/>
            <w:tcMar>
              <w:top w:w="90" w:type="dxa"/>
              <w:left w:w="100" w:type="dxa"/>
              <w:bottom w:w="90" w:type="dxa"/>
              <w:right w:w="100" w:type="dxa"/>
            </w:tcMar>
            <w:vAlign w:val="center"/>
          </w:tcPr>
          <w:p>
            <w:pPr>
              <w:spacing w:after="0" w:line="240" w:lineRule="auto"/>
            </w:pPr>
            <w:r>
              <w:rPr>
                <w:b/>
                <w:sz w:val="20"/>
              </w:rPr>
              <w:t>Implementation 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Must-have</w:t>
            </w:r>
          </w:p>
        </w:tc>
        <w:tc>
          <w:tcPr>
            <w:tcW w:w="2412" w:type="dxa"/>
          </w:tcPr>
          <w:p>
            <w:pPr>
              <w:spacing w:after="0" w:line="240" w:lineRule="auto"/>
            </w:pPr>
            <w:r>
              <w:t>User sign up and login</w:t>
            </w:r>
          </w:p>
        </w:tc>
        <w:tc>
          <w:tcPr>
            <w:tcW w:w="2412" w:type="dxa"/>
          </w:tcPr>
          <w:p>
            <w:pPr>
              <w:spacing w:after="0" w:line="240" w:lineRule="auto"/>
            </w:pPr>
            <w:r>
              <w:t>Creates basic account access and booking history.</w:t>
            </w:r>
          </w:p>
        </w:tc>
        <w:tc>
          <w:tcPr>
            <w:tcW w:w="2412" w:type="dxa"/>
          </w:tcPr>
          <w:p>
            <w:pPr>
              <w:spacing w:after="0" w:line="240" w:lineRule="auto"/>
            </w:pPr>
            <w:r>
              <w:t>Phone number or email login is enough for the first release.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Must-have</w:t>
            </w:r>
          </w:p>
        </w:tc>
        <w:tc>
          <w:tcPr>
            <w:tcW w:w="2412" w:type="dxa"/>
          </w:tcPr>
          <w:p>
            <w:pPr>
              <w:spacing w:after="0" w:line="240" w:lineRule="auto"/>
            </w:pPr>
            <w:r>
              <w:t>Host listing creation</w:t>
            </w:r>
          </w:p>
        </w:tc>
        <w:tc>
          <w:tcPr>
            <w:tcW w:w="2412" w:type="dxa"/>
          </w:tcPr>
          <w:p>
            <w:pPr>
              <w:spacing w:after="0" w:line="240" w:lineRule="auto"/>
            </w:pPr>
            <w:r>
              <w:t>Adds supply to the marketplace.</w:t>
            </w:r>
          </w:p>
        </w:tc>
        <w:tc>
          <w:tcPr>
            <w:tcW w:w="2412" w:type="dxa"/>
          </w:tcPr>
          <w:p>
            <w:pPr>
              <w:spacing w:after="0" w:line="240" w:lineRule="auto"/>
            </w:pPr>
            <w:r>
              <w:t>Hosts submit room details, price, address, and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12" w:type="dxa"/>
          </w:tcPr>
          <w:p>
            <w:pPr>
              <w:spacing w:after="0" w:line="240" w:lineRule="auto"/>
            </w:pPr>
            <w:r>
              <w:t>Must-have</w:t>
            </w:r>
          </w:p>
        </w:tc>
        <w:tc>
          <w:tcPr>
            <w:tcW w:w="2412" w:type="dxa"/>
          </w:tcPr>
          <w:p>
            <w:pPr>
              <w:spacing w:after="0" w:line="240" w:lineRule="auto"/>
            </w:pPr>
            <w:r>
              <w:t>Search and filters</w:t>
            </w:r>
          </w:p>
        </w:tc>
        <w:tc>
          <w:tcPr>
            <w:tcW w:w="2412" w:type="dxa"/>
          </w:tcPr>
          <w:p>
            <w:pPr>
              <w:spacing w:after="0" w:line="240" w:lineRule="auto"/>
            </w:pPr>
            <w:r>
              <w:t>Helps users find suitable stays quickly.</w:t>
            </w:r>
          </w:p>
        </w:tc>
        <w:tc>
          <w:tcPr>
            <w:tcW w:w="2412" w:type="dxa"/>
          </w:tcPr>
          <w:p>
            <w:pPr>
              <w:spacing w:after="0" w:line="240" w:lineRule="auto"/>
            </w:pPr>
            <w:r>
              <w:t>Filter by price, distance, verification, and amenities.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Must-have</w:t>
            </w:r>
          </w:p>
        </w:tc>
        <w:tc>
          <w:tcPr>
            <w:tcW w:w="2412" w:type="dxa"/>
          </w:tcPr>
          <w:p>
            <w:pPr>
              <w:spacing w:after="0" w:line="240" w:lineRule="auto"/>
            </w:pPr>
            <w:r>
              <w:t>Booking request flow</w:t>
            </w:r>
          </w:p>
        </w:tc>
        <w:tc>
          <w:tcPr>
            <w:tcW w:w="2412" w:type="dxa"/>
          </w:tcPr>
          <w:p>
            <w:pPr>
              <w:spacing w:after="0" w:line="240" w:lineRule="auto"/>
            </w:pPr>
            <w:r>
              <w:t>Turns browsing into actual reservations.</w:t>
            </w:r>
          </w:p>
        </w:tc>
        <w:tc>
          <w:tcPr>
            <w:tcW w:w="2412" w:type="dxa"/>
          </w:tcPr>
          <w:p>
            <w:pPr>
              <w:spacing w:after="0" w:line="240" w:lineRule="auto"/>
            </w:pPr>
            <w:r>
              <w:t>Users request a stay and hosts approve or decline.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Must-have</w:t>
            </w:r>
          </w:p>
        </w:tc>
        <w:tc>
          <w:tcPr>
            <w:tcW w:w="2412" w:type="dxa"/>
          </w:tcPr>
          <w:p>
            <w:pPr>
              <w:spacing w:after="0" w:line="240" w:lineRule="auto"/>
            </w:pPr>
            <w:r>
              <w:t>Booking confirmation</w:t>
            </w:r>
          </w:p>
        </w:tc>
        <w:tc>
          <w:tcPr>
            <w:tcW w:w="2412" w:type="dxa"/>
          </w:tcPr>
          <w:p>
            <w:pPr>
              <w:spacing w:after="0" w:line="240" w:lineRule="auto"/>
            </w:pPr>
            <w:r>
              <w:t>Removes uncertainty.</w:t>
            </w:r>
          </w:p>
        </w:tc>
        <w:tc>
          <w:tcPr>
            <w:tcW w:w="2412" w:type="dxa"/>
          </w:tcPr>
          <w:p>
            <w:pPr>
              <w:spacing w:after="0" w:line="240" w:lineRule="auto"/>
            </w:pPr>
            <w:r>
              <w:t>Show in-app confirmation and optional SMS notice.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Must-have</w:t>
            </w:r>
          </w:p>
        </w:tc>
        <w:tc>
          <w:tcPr>
            <w:tcW w:w="2412" w:type="dxa"/>
          </w:tcPr>
          <w:p>
            <w:pPr>
              <w:spacing w:after="0" w:line="240" w:lineRule="auto"/>
            </w:pPr>
            <w:r>
              <w:t>Photos and verification badges</w:t>
            </w:r>
          </w:p>
        </w:tc>
        <w:tc>
          <w:tcPr>
            <w:tcW w:w="2412" w:type="dxa"/>
          </w:tcPr>
          <w:p>
            <w:pPr>
              <w:spacing w:after="0" w:line="240" w:lineRule="auto"/>
            </w:pPr>
            <w:r>
              <w:t>Builds trust.</w:t>
            </w:r>
          </w:p>
        </w:tc>
        <w:tc>
          <w:tcPr>
            <w:tcW w:w="2412" w:type="dxa"/>
          </w:tcPr>
          <w:p>
            <w:pPr>
              <w:spacing w:after="0" w:line="240" w:lineRule="auto"/>
            </w:pPr>
            <w:r>
              <w:t>Use real photos and a simple verified mark after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12" w:type="dxa"/>
          </w:tcPr>
          <w:p>
            <w:pPr>
              <w:spacing w:after="0" w:line="240" w:lineRule="auto"/>
            </w:pPr>
            <w:r>
              <w:t>Should-have</w:t>
            </w:r>
          </w:p>
        </w:tc>
        <w:tc>
          <w:tcPr>
            <w:tcW w:w="2412" w:type="dxa"/>
          </w:tcPr>
          <w:p>
            <w:pPr>
              <w:spacing w:after="0" w:line="240" w:lineRule="auto"/>
            </w:pPr>
            <w:r>
              <w:t>Map and location pin</w:t>
            </w:r>
          </w:p>
        </w:tc>
        <w:tc>
          <w:tcPr>
            <w:tcW w:w="2412" w:type="dxa"/>
          </w:tcPr>
          <w:p>
            <w:pPr>
              <w:spacing w:after="0" w:line="240" w:lineRule="auto"/>
            </w:pPr>
            <w:r>
              <w:t>Makes navigation easier.</w:t>
            </w:r>
          </w:p>
        </w:tc>
        <w:tc>
          <w:tcPr>
            <w:tcW w:w="2412" w:type="dxa"/>
          </w:tcPr>
          <w:p>
            <w:pPr>
              <w:spacing w:after="0" w:line="240" w:lineRule="auto"/>
            </w:pPr>
            <w:r>
              <w:t>Show approximate location and nearby landmarks.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Should-have</w:t>
            </w:r>
          </w:p>
        </w:tc>
        <w:tc>
          <w:tcPr>
            <w:tcW w:w="2412" w:type="dxa"/>
          </w:tcPr>
          <w:p>
            <w:pPr>
              <w:spacing w:after="0" w:line="240" w:lineRule="auto"/>
            </w:pPr>
            <w:r>
              <w:t>Ratings and reviews</w:t>
            </w:r>
          </w:p>
        </w:tc>
        <w:tc>
          <w:tcPr>
            <w:tcW w:w="2412" w:type="dxa"/>
          </w:tcPr>
          <w:p>
            <w:pPr>
              <w:spacing w:after="0" w:line="240" w:lineRule="auto"/>
            </w:pPr>
            <w:r>
              <w:t>Improves accountability.</w:t>
            </w:r>
          </w:p>
        </w:tc>
        <w:tc>
          <w:tcPr>
            <w:tcW w:w="2412" w:type="dxa"/>
          </w:tcPr>
          <w:p>
            <w:pPr>
              <w:spacing w:after="0" w:line="240" w:lineRule="auto"/>
            </w:pPr>
            <w:r>
              <w:t>Let users rate cleanliness, safety, and accuracy.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Should-have</w:t>
            </w:r>
          </w:p>
        </w:tc>
        <w:tc>
          <w:tcPr>
            <w:tcW w:w="2412" w:type="dxa"/>
          </w:tcPr>
          <w:p>
            <w:pPr>
              <w:spacing w:after="0" w:line="240" w:lineRule="auto"/>
            </w:pPr>
            <w:r>
              <w:t>Host dashboard</w:t>
            </w:r>
          </w:p>
        </w:tc>
        <w:tc>
          <w:tcPr>
            <w:tcW w:w="2412" w:type="dxa"/>
          </w:tcPr>
          <w:p>
            <w:pPr>
              <w:spacing w:after="0" w:line="240" w:lineRule="auto"/>
            </w:pPr>
            <w:r>
              <w:t>Lets hosts manage listings.</w:t>
            </w:r>
          </w:p>
        </w:tc>
        <w:tc>
          <w:tcPr>
            <w:tcW w:w="2412" w:type="dxa"/>
          </w:tcPr>
          <w:p>
            <w:pPr>
              <w:spacing w:after="0" w:line="240" w:lineRule="auto"/>
            </w:pPr>
            <w:r>
              <w:t>View bookings, status, and messages in one place.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2" w:type="dxa"/>
          </w:tcPr>
          <w:p>
            <w:pPr>
              <w:spacing w:after="0" w:line="240" w:lineRule="auto"/>
            </w:pPr>
            <w:r>
              <w:t>Could-have</w:t>
            </w:r>
          </w:p>
        </w:tc>
        <w:tc>
          <w:tcPr>
            <w:tcW w:w="2412" w:type="dxa"/>
          </w:tcPr>
          <w:p>
            <w:pPr>
              <w:spacing w:after="0" w:line="240" w:lineRule="auto"/>
            </w:pPr>
            <w:r>
              <w:t>Saved favorites</w:t>
            </w:r>
          </w:p>
        </w:tc>
        <w:tc>
          <w:tcPr>
            <w:tcW w:w="2412" w:type="dxa"/>
          </w:tcPr>
          <w:p>
            <w:pPr>
              <w:spacing w:after="0" w:line="240" w:lineRule="auto"/>
            </w:pPr>
            <w:r>
              <w:t>Improves convenience.</w:t>
            </w:r>
          </w:p>
        </w:tc>
        <w:tc>
          <w:tcPr>
            <w:tcW w:w="2412" w:type="dxa"/>
          </w:tcPr>
          <w:p>
            <w:pPr>
              <w:spacing w:after="0" w:line="240" w:lineRule="auto"/>
            </w:pPr>
            <w:r>
              <w:t>Users can bookmark rooms for later comparison.</w:t>
            </w:r>
          </w:p>
        </w:tc>
      </w:tr>
    </w:tbl>
    <w:p>
      <w:pPr>
        <w:spacing w:after="120" w:line="276" w:lineRule="auto"/>
      </w:pPr>
      <w:r>
        <w:t>The first release should intentionally stay small. A compact MVP is easier to build, easier to test, and easier to improve. If the app tries to handle too many edge cases at once, development slows down and the product becomes messy.</w:t>
      </w:r>
    </w:p>
    <w:p>
      <w:pPr>
        <w:pStyle w:val="2"/>
        <w:spacing w:before="200" w:after="120" w:line="276" w:lineRule="auto"/>
      </w:pPr>
      <w:r>
        <w:t>6. Expanded MVP Features</w:t>
      </w:r>
    </w:p>
    <w:p>
      <w:pPr>
        <w:pStyle w:val="29"/>
        <w:spacing w:after="120" w:line="276" w:lineRule="auto"/>
      </w:pPr>
      <w:r>
        <w:rPr>
          <w:b/>
        </w:rPr>
        <w:t xml:space="preserve">1. Account creation: </w:t>
      </w:r>
      <w:r>
        <w:t>Users should be able to create accounts with minimal friction. The goal is not to force a long sign-up process. A clean login flow makes first-time use easier and improves trust.</w:t>
      </w:r>
    </w:p>
    <w:p>
      <w:pPr>
        <w:pStyle w:val="29"/>
        <w:spacing w:after="120" w:line="276" w:lineRule="auto"/>
      </w:pPr>
      <w:r>
        <w:rPr>
          <w:b/>
        </w:rPr>
        <w:t xml:space="preserve">2. Traveler profile: </w:t>
      </w:r>
      <w:r>
        <w:t>A simple profile stores name, phone number, travel preferences, booking history, and verification status. This helps both the app and the host understand who is booking.</w:t>
      </w:r>
    </w:p>
    <w:p>
      <w:pPr>
        <w:pStyle w:val="29"/>
        <w:spacing w:after="120" w:line="276" w:lineRule="auto"/>
      </w:pPr>
      <w:r>
        <w:rPr>
          <w:b/>
        </w:rPr>
        <w:t xml:space="preserve">3. Host profile: </w:t>
      </w:r>
      <w:r>
        <w:t>Hosts need a dedicated profile where they can describe their property, set prices, upload images, and manage availability. This is the supply side of the marketplace.</w:t>
      </w:r>
    </w:p>
    <w:p>
      <w:pPr>
        <w:pStyle w:val="29"/>
        <w:spacing w:after="120" w:line="276" w:lineRule="auto"/>
      </w:pPr>
      <w:r>
        <w:rPr>
          <w:b/>
        </w:rPr>
        <w:t xml:space="preserve">4. Listing details: </w:t>
      </w:r>
      <w:r>
        <w:t>Each listing should display the room type, bed type, price, occupancy limit, location, available dates, and a short description of the stay experience.</w:t>
      </w:r>
    </w:p>
    <w:p>
      <w:pPr>
        <w:pStyle w:val="29"/>
        <w:spacing w:after="120" w:line="276" w:lineRule="auto"/>
      </w:pPr>
      <w:r>
        <w:rPr>
          <w:b/>
        </w:rPr>
        <w:t xml:space="preserve">5. Search by location: </w:t>
      </w:r>
      <w:r>
        <w:t>Users should search by city, neighborhood, bus station, university, or landmark. This is more useful than forcing them to know exact addresses.</w:t>
      </w:r>
    </w:p>
    <w:p>
      <w:pPr>
        <w:pStyle w:val="29"/>
        <w:spacing w:after="120" w:line="276" w:lineRule="auto"/>
      </w:pPr>
      <w:r>
        <w:rPr>
          <w:b/>
        </w:rPr>
        <w:t xml:space="preserve">6. Price filtering: </w:t>
      </w:r>
      <w:r>
        <w:t>Users should be able to set a maximum budget. Budget filters matter because the target customer is price-sensitive.</w:t>
      </w:r>
    </w:p>
    <w:p>
      <w:pPr>
        <w:pStyle w:val="29"/>
        <w:spacing w:after="120" w:line="276" w:lineRule="auto"/>
      </w:pPr>
      <w:r>
        <w:rPr>
          <w:b/>
        </w:rPr>
        <w:t xml:space="preserve">7. Verification badge: </w:t>
      </w:r>
      <w:r>
        <w:t>A verified badge should signal that the listing has passed a simple manual or semi-manual review. Even basic verification increases trust dramatically.</w:t>
      </w:r>
    </w:p>
    <w:p>
      <w:pPr>
        <w:pStyle w:val="29"/>
        <w:spacing w:after="120" w:line="276" w:lineRule="auto"/>
      </w:pPr>
      <w:r>
        <w:rPr>
          <w:b/>
        </w:rPr>
        <w:t xml:space="preserve">8. Booking request and approval: </w:t>
      </w:r>
      <w:r>
        <w:t>The app should support request-based bookings so the host can check availability before confirming. This avoids overbooking and bad experiences.</w:t>
      </w:r>
    </w:p>
    <w:p>
      <w:pPr>
        <w:pStyle w:val="29"/>
        <w:spacing w:after="120" w:line="276" w:lineRule="auto"/>
      </w:pPr>
      <w:r>
        <w:rPr>
          <w:b/>
        </w:rPr>
        <w:t xml:space="preserve">9. Cancellation rules: </w:t>
      </w:r>
      <w:r>
        <w:t>Each listing should show clear cancellation terms. Users should know what happens if they cancel, reschedule, or do not arrive.</w:t>
      </w:r>
    </w:p>
    <w:p>
      <w:pPr>
        <w:pStyle w:val="29"/>
        <w:spacing w:after="120" w:line="276" w:lineRule="auto"/>
      </w:pPr>
      <w:r>
        <w:rPr>
          <w:b/>
        </w:rPr>
        <w:t xml:space="preserve">10. Review system: </w:t>
      </w:r>
      <w:r>
        <w:t>After checkout, users can rate the room, cleanliness, safety, and accuracy. This creates accountability and future trust.</w:t>
      </w:r>
    </w:p>
    <w:p>
      <w:pPr>
        <w:pStyle w:val="29"/>
        <w:spacing w:after="120" w:line="276" w:lineRule="auto"/>
      </w:pPr>
      <w:r>
        <w:rPr>
          <w:b/>
        </w:rPr>
        <w:t xml:space="preserve">11. Customer support path: </w:t>
      </w:r>
      <w:r>
        <w:t>A basic help section or support contact reduces the chance that users get stuck during an issue such as a wrong address or booking confusion.</w:t>
      </w:r>
    </w:p>
    <w:p>
      <w:pPr>
        <w:pStyle w:val="29"/>
        <w:spacing w:after="120" w:line="276" w:lineRule="auto"/>
      </w:pPr>
      <w:r>
        <w:rPr>
          <w:b/>
        </w:rPr>
        <w:t xml:space="preserve">12. Map view: </w:t>
      </w:r>
      <w:r>
        <w:t>A map helps users judge distance from transport points, campuses, or destination areas before booking.</w:t>
      </w:r>
    </w:p>
    <w:p>
      <w:pPr>
        <w:pStyle w:val="2"/>
        <w:spacing w:before="200" w:after="120" w:line="276" w:lineRule="auto"/>
      </w:pPr>
      <w:r>
        <w:t>7. User Journey</w:t>
      </w:r>
    </w:p>
    <w:p>
      <w:pPr>
        <w:spacing w:after="120" w:line="276" w:lineRule="auto"/>
      </w:pPr>
      <w:r>
        <w:t>The user journey should be short and predictable. In a short-stay product, speed matters. The user is usually trying to solve an immediate need, not browse for entertainment.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Step</w:t>
            </w:r>
          </w:p>
        </w:tc>
        <w:tc>
          <w:tcPr>
            <w:tcW w:w="3216" w:type="dxa"/>
            <w:shd w:val="clear" w:color="auto" w:fill="1F4E79"/>
            <w:tcMar>
              <w:top w:w="90" w:type="dxa"/>
              <w:left w:w="100" w:type="dxa"/>
              <w:bottom w:w="90" w:type="dxa"/>
              <w:right w:w="100" w:type="dxa"/>
            </w:tcMar>
            <w:vAlign w:val="center"/>
          </w:tcPr>
          <w:p>
            <w:pPr>
              <w:spacing w:after="0" w:line="240" w:lineRule="auto"/>
            </w:pPr>
            <w:r>
              <w:rPr>
                <w:b/>
              </w:rPr>
              <w:t>Traveler Action</w:t>
            </w:r>
          </w:p>
        </w:tc>
        <w:tc>
          <w:tcPr>
            <w:tcW w:w="3216" w:type="dxa"/>
            <w:shd w:val="clear" w:color="auto" w:fill="1F4E79"/>
            <w:tcMar>
              <w:top w:w="90" w:type="dxa"/>
              <w:left w:w="100" w:type="dxa"/>
              <w:bottom w:w="90" w:type="dxa"/>
              <w:right w:w="100" w:type="dxa"/>
            </w:tcMar>
            <w:vAlign w:val="center"/>
          </w:tcPr>
          <w:p>
            <w:pPr>
              <w:spacing w:after="0" w:line="240" w:lineRule="auto"/>
            </w:pPr>
            <w:r>
              <w:rPr>
                <w:b/>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1</w:t>
            </w:r>
          </w:p>
        </w:tc>
        <w:tc>
          <w:tcPr>
            <w:tcW w:w="3216" w:type="dxa"/>
          </w:tcPr>
          <w:p>
            <w:pPr>
              <w:spacing w:after="0" w:line="240" w:lineRule="auto"/>
            </w:pPr>
            <w:r>
              <w:t>Open app and search a destination</w:t>
            </w:r>
          </w:p>
        </w:tc>
        <w:tc>
          <w:tcPr>
            <w:tcW w:w="3216" w:type="dxa"/>
          </w:tcPr>
          <w:p>
            <w:pPr>
              <w:spacing w:after="0" w:line="240" w:lineRule="auto"/>
            </w:pPr>
            <w:r>
              <w:t>Show available budget stays near the chosen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2</w:t>
            </w:r>
          </w:p>
        </w:tc>
        <w:tc>
          <w:tcPr>
            <w:tcW w:w="3216" w:type="dxa"/>
          </w:tcPr>
          <w:p>
            <w:pPr>
              <w:spacing w:after="0" w:line="240" w:lineRule="auto"/>
            </w:pPr>
            <w:r>
              <w:t>Apply price and verification filters</w:t>
            </w:r>
          </w:p>
        </w:tc>
        <w:tc>
          <w:tcPr>
            <w:tcW w:w="3216" w:type="dxa"/>
          </w:tcPr>
          <w:p>
            <w:pPr>
              <w:spacing w:after="0" w:line="240" w:lineRule="auto"/>
            </w:pPr>
            <w:r>
              <w:t>Return only matches that fit the user budget and trust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3</w:t>
            </w:r>
          </w:p>
        </w:tc>
        <w:tc>
          <w:tcPr>
            <w:tcW w:w="3216" w:type="dxa"/>
          </w:tcPr>
          <w:p>
            <w:pPr>
              <w:spacing w:after="0" w:line="240" w:lineRule="auto"/>
            </w:pPr>
            <w:r>
              <w:t>Review photos, details, and location</w:t>
            </w:r>
          </w:p>
        </w:tc>
        <w:tc>
          <w:tcPr>
            <w:tcW w:w="3216" w:type="dxa"/>
          </w:tcPr>
          <w:p>
            <w:pPr>
              <w:spacing w:after="0" w:line="240" w:lineRule="auto"/>
            </w:pPr>
            <w:r>
              <w:t>Help the user compare options before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4</w:t>
            </w:r>
          </w:p>
        </w:tc>
        <w:tc>
          <w:tcPr>
            <w:tcW w:w="3216" w:type="dxa"/>
          </w:tcPr>
          <w:p>
            <w:pPr>
              <w:spacing w:after="0" w:line="240" w:lineRule="auto"/>
            </w:pPr>
            <w:r>
              <w:t>Send booking request</w:t>
            </w:r>
          </w:p>
        </w:tc>
        <w:tc>
          <w:tcPr>
            <w:tcW w:w="3216" w:type="dxa"/>
          </w:tcPr>
          <w:p>
            <w:pPr>
              <w:spacing w:after="0" w:line="240" w:lineRule="auto"/>
            </w:pPr>
            <w:r>
              <w:t>Notify the host and reserve the slot temporarily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5</w:t>
            </w:r>
          </w:p>
        </w:tc>
        <w:tc>
          <w:tcPr>
            <w:tcW w:w="3216" w:type="dxa"/>
          </w:tcPr>
          <w:p>
            <w:pPr>
              <w:spacing w:after="0" w:line="240" w:lineRule="auto"/>
            </w:pPr>
            <w:r>
              <w:t>Receive confirmation</w:t>
            </w:r>
          </w:p>
        </w:tc>
        <w:tc>
          <w:tcPr>
            <w:tcW w:w="3216" w:type="dxa"/>
          </w:tcPr>
          <w:p>
            <w:pPr>
              <w:spacing w:after="0" w:line="240" w:lineRule="auto"/>
            </w:pPr>
            <w:r>
              <w:t>Show booking status and instructions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6</w:t>
            </w:r>
          </w:p>
        </w:tc>
        <w:tc>
          <w:tcPr>
            <w:tcW w:w="3216" w:type="dxa"/>
          </w:tcPr>
          <w:p>
            <w:pPr>
              <w:spacing w:after="0" w:line="240" w:lineRule="auto"/>
            </w:pPr>
            <w:r>
              <w:t>Arrive at the location</w:t>
            </w:r>
          </w:p>
        </w:tc>
        <w:tc>
          <w:tcPr>
            <w:tcW w:w="3216" w:type="dxa"/>
          </w:tcPr>
          <w:p>
            <w:pPr>
              <w:spacing w:after="0" w:line="240" w:lineRule="auto"/>
            </w:pPr>
            <w:r>
              <w:t>Use map and landmarks to find the stay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7</w:t>
            </w:r>
          </w:p>
        </w:tc>
        <w:tc>
          <w:tcPr>
            <w:tcW w:w="3216" w:type="dxa"/>
          </w:tcPr>
          <w:p>
            <w:pPr>
              <w:spacing w:after="0" w:line="240" w:lineRule="auto"/>
            </w:pPr>
            <w:r>
              <w:t>Complete the stay and leave a review</w:t>
            </w:r>
          </w:p>
        </w:tc>
        <w:tc>
          <w:tcPr>
            <w:tcW w:w="3216" w:type="dxa"/>
          </w:tcPr>
          <w:p>
            <w:pPr>
              <w:spacing w:after="0" w:line="240" w:lineRule="auto"/>
            </w:pPr>
            <w:r>
              <w:t>Build reputation for the host and future trust for users</w:t>
            </w:r>
          </w:p>
        </w:tc>
      </w:tr>
    </w:tbl>
    <w:p>
      <w:pPr>
        <w:pStyle w:val="2"/>
        <w:spacing w:before="200" w:after="120" w:line="276" w:lineRule="auto"/>
      </w:pPr>
      <w:r>
        <w:t>8. Host Journey</w:t>
      </w:r>
    </w:p>
    <w:p>
      <w:pPr>
        <w:spacing w:after="120" w:line="276" w:lineRule="auto"/>
      </w:pPr>
      <w:r>
        <w:t>The host side is equally important. A marketplace fails if hosts find the workflow confusing or time-consuming. The host experience should be simple enough for a small pension owner or guesthouse operator to use without training.</w:t>
      </w:r>
    </w:p>
    <w:p>
      <w:pPr>
        <w:pStyle w:val="23"/>
        <w:spacing w:after="120" w:line="276" w:lineRule="auto"/>
        <w:ind w:left="0"/>
      </w:pPr>
      <w:r>
        <w:t>Create a host account and verify contact information.</w:t>
      </w:r>
    </w:p>
    <w:p>
      <w:pPr>
        <w:pStyle w:val="23"/>
        <w:spacing w:after="120" w:line="276" w:lineRule="auto"/>
        <w:ind w:left="0"/>
      </w:pPr>
      <w:r>
        <w:t>Add property details including room type, beds, price, and location.</w:t>
      </w:r>
    </w:p>
    <w:p>
      <w:pPr>
        <w:pStyle w:val="23"/>
        <w:spacing w:after="120" w:line="276" w:lineRule="auto"/>
        <w:ind w:left="0"/>
      </w:pPr>
      <w:r>
        <w:t>Upload real photos and mark which dates are available.</w:t>
      </w:r>
    </w:p>
    <w:p>
      <w:pPr>
        <w:pStyle w:val="23"/>
        <w:spacing w:after="120" w:line="276" w:lineRule="auto"/>
        <w:ind w:left="0"/>
      </w:pPr>
      <w:r>
        <w:t>Receive booking requests and approve or decline them.</w:t>
      </w:r>
    </w:p>
    <w:p>
      <w:pPr>
        <w:pStyle w:val="23"/>
        <w:spacing w:after="120" w:line="276" w:lineRule="auto"/>
        <w:ind w:left="0"/>
      </w:pPr>
      <w:r>
        <w:t>Update availability after each stay.</w:t>
      </w:r>
    </w:p>
    <w:p>
      <w:pPr>
        <w:pStyle w:val="23"/>
        <w:spacing w:after="120" w:line="276" w:lineRule="auto"/>
        <w:ind w:left="0"/>
      </w:pPr>
      <w:r>
        <w:t>Read reviews and improve the listing over time.</w:t>
      </w:r>
    </w:p>
    <w:p>
      <w:pPr>
        <w:spacing w:after="120" w:line="276" w:lineRule="auto"/>
      </w:pPr>
      <w:r>
        <w:t>A practical host dashboard helps keep availability accurate and reduces double-booking. It also gives small property owners a reason to use the platform because it saves them time instead of creating extra work.</w:t>
      </w:r>
    </w:p>
    <w:p>
      <w:pPr>
        <w:pStyle w:val="2"/>
        <w:spacing w:before="200" w:after="120" w:line="276" w:lineRule="auto"/>
      </w:pPr>
      <w:r>
        <w:t>9. Business Model</w:t>
      </w:r>
    </w:p>
    <w:p>
      <w:pPr>
        <w:spacing w:after="120" w:line="276" w:lineRule="auto"/>
      </w:pPr>
      <w:r>
        <w:t>BetLink can earn revenue in more than one way, but the first model should stay simple. The easiest path is a commission on completed bookings. That means the platform earns a small percentage only when a reservation is successful.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Revenue Stream</w:t>
            </w:r>
          </w:p>
        </w:tc>
        <w:tc>
          <w:tcPr>
            <w:tcW w:w="3216" w:type="dxa"/>
            <w:shd w:val="clear" w:color="auto" w:fill="1F4E79"/>
            <w:tcMar>
              <w:top w:w="90" w:type="dxa"/>
              <w:left w:w="100" w:type="dxa"/>
              <w:bottom w:w="90" w:type="dxa"/>
              <w:right w:w="100" w:type="dxa"/>
            </w:tcMar>
            <w:vAlign w:val="center"/>
          </w:tcPr>
          <w:p>
            <w:pPr>
              <w:spacing w:after="0" w:line="240" w:lineRule="auto"/>
            </w:pPr>
            <w:r>
              <w:rPr>
                <w:b/>
              </w:rPr>
              <w:t>How It Works</w:t>
            </w:r>
          </w:p>
        </w:tc>
        <w:tc>
          <w:tcPr>
            <w:tcW w:w="3216" w:type="dxa"/>
            <w:shd w:val="clear" w:color="auto" w:fill="1F4E79"/>
            <w:tcMar>
              <w:top w:w="90" w:type="dxa"/>
              <w:left w:w="100" w:type="dxa"/>
              <w:bottom w:w="90" w:type="dxa"/>
              <w:right w:w="100" w:type="dxa"/>
            </w:tcMar>
            <w:vAlign w:val="center"/>
          </w:tcPr>
          <w:p>
            <w:pPr>
              <w:spacing w:after="0" w:line="240" w:lineRule="auto"/>
            </w:pPr>
            <w:r>
              <w:rPr>
                <w:b/>
              </w:rPr>
              <w:t>Why It Makes Sense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Booking commission</w:t>
            </w:r>
          </w:p>
        </w:tc>
        <w:tc>
          <w:tcPr>
            <w:tcW w:w="3216" w:type="dxa"/>
          </w:tcPr>
          <w:p>
            <w:pPr>
              <w:spacing w:after="0" w:line="240" w:lineRule="auto"/>
            </w:pPr>
            <w:r>
              <w:t>Take a small cut from each confirmed stay</w:t>
            </w:r>
          </w:p>
        </w:tc>
        <w:tc>
          <w:tcPr>
            <w:tcW w:w="3216" w:type="dxa"/>
          </w:tcPr>
          <w:p>
            <w:pPr>
              <w:spacing w:after="0" w:line="240" w:lineRule="auto"/>
            </w:pPr>
            <w:r>
              <w:t>Aligns revenue with real usage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Featured listings</w:t>
            </w:r>
          </w:p>
        </w:tc>
        <w:tc>
          <w:tcPr>
            <w:tcW w:w="3216" w:type="dxa"/>
          </w:tcPr>
          <w:p>
            <w:pPr>
              <w:spacing w:after="0" w:line="240" w:lineRule="auto"/>
            </w:pPr>
            <w:r>
              <w:t>Hosts pay to appear higher in search results</w:t>
            </w:r>
          </w:p>
        </w:tc>
        <w:tc>
          <w:tcPr>
            <w:tcW w:w="3216" w:type="dxa"/>
          </w:tcPr>
          <w:p>
            <w:pPr>
              <w:spacing w:after="0" w:line="240" w:lineRule="auto"/>
            </w:pPr>
            <w:r>
              <w:t>Useful once the platform has active demand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Verification service</w:t>
            </w:r>
          </w:p>
        </w:tc>
        <w:tc>
          <w:tcPr>
            <w:tcW w:w="3216" w:type="dxa"/>
          </w:tcPr>
          <w:p>
            <w:pPr>
              <w:spacing w:after="0" w:line="240" w:lineRule="auto"/>
            </w:pPr>
            <w:r>
              <w:t>Charge for premium verification or photography support</w:t>
            </w:r>
          </w:p>
        </w:tc>
        <w:tc>
          <w:tcPr>
            <w:tcW w:w="3216" w:type="dxa"/>
          </w:tcPr>
          <w:p>
            <w:pPr>
              <w:spacing w:after="0" w:line="240" w:lineRule="auto"/>
            </w:pPr>
            <w:r>
              <w:t>Adds value for hosts who want more trust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Promotions and ads</w:t>
            </w:r>
          </w:p>
        </w:tc>
        <w:tc>
          <w:tcPr>
            <w:tcW w:w="3216" w:type="dxa"/>
          </w:tcPr>
          <w:p>
            <w:pPr>
              <w:spacing w:after="0" w:line="240" w:lineRule="auto"/>
            </w:pPr>
            <w:r>
              <w:t>Local businesses can advertise travel-related services</w:t>
            </w:r>
          </w:p>
        </w:tc>
        <w:tc>
          <w:tcPr>
            <w:tcW w:w="3216" w:type="dxa"/>
          </w:tcPr>
          <w:p>
            <w:pPr>
              <w:spacing w:after="0" w:line="240" w:lineRule="auto"/>
            </w:pPr>
            <w:r>
              <w:t>Best used later, not in the first release</w:t>
            </w:r>
          </w:p>
        </w:tc>
      </w:tr>
    </w:tbl>
    <w:p>
      <w:pPr>
        <w:spacing w:after="120" w:line="276" w:lineRule="auto"/>
      </w:pPr>
      <w:r>
        <w:t>A commission-first model is stronger than trying to charge users too early. Budget travelers are sensitive to extra fees, so the product should protect affordability while still creating room for growth.</w:t>
      </w:r>
    </w:p>
    <w:p>
      <w:r>
        <w:br w:type="page"/>
      </w:r>
    </w:p>
    <w:p>
      <w:pPr>
        <w:spacing w:after="120" w:line="276" w:lineRule="auto"/>
      </w:pPr>
    </w:p>
    <w:p>
      <w:pPr>
        <w:pStyle w:val="2"/>
        <w:spacing w:before="200" w:after="120" w:line="276" w:lineRule="auto"/>
      </w:pPr>
      <w:r>
        <w:t>10. Technical Requirements</w:t>
      </w:r>
    </w:p>
    <w:p>
      <w:pPr>
        <w:spacing w:after="120" w:line="276" w:lineRule="auto"/>
      </w:pPr>
      <w:r>
        <w:t>The application should be designed for Android first because the target market is likely to depend heavily on mobile phones. A lightweight mobile app is more practical than a complex web-first product in this setting.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Layer</w:t>
            </w:r>
          </w:p>
        </w:tc>
        <w:tc>
          <w:tcPr>
            <w:tcW w:w="3216" w:type="dxa"/>
            <w:shd w:val="clear" w:color="auto" w:fill="1F4E79"/>
            <w:tcMar>
              <w:top w:w="90" w:type="dxa"/>
              <w:left w:w="100" w:type="dxa"/>
              <w:bottom w:w="90" w:type="dxa"/>
              <w:right w:w="100" w:type="dxa"/>
            </w:tcMar>
            <w:vAlign w:val="center"/>
          </w:tcPr>
          <w:p>
            <w:pPr>
              <w:spacing w:after="0" w:line="240" w:lineRule="auto"/>
            </w:pPr>
            <w:r>
              <w:rPr>
                <w:b/>
              </w:rPr>
              <w:t>Suggested Choice</w:t>
            </w:r>
          </w:p>
        </w:tc>
        <w:tc>
          <w:tcPr>
            <w:tcW w:w="3216" w:type="dxa"/>
            <w:shd w:val="clear" w:color="auto" w:fill="1F4E79"/>
            <w:tcMar>
              <w:top w:w="90" w:type="dxa"/>
              <w:left w:w="100" w:type="dxa"/>
              <w:bottom w:w="90" w:type="dxa"/>
              <w:right w:w="100" w:type="dxa"/>
            </w:tcMar>
            <w:vAlign w:val="center"/>
          </w:tcPr>
          <w:p>
            <w:pPr>
              <w:spacing w:after="0" w:line="240" w:lineRule="auto"/>
            </w:pPr>
            <w:r>
              <w:rPr>
                <w:b/>
              </w:rPr>
              <w:t>Reason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Frontend</w:t>
            </w:r>
          </w:p>
        </w:tc>
        <w:tc>
          <w:tcPr>
            <w:tcW w:w="3216" w:type="dxa"/>
          </w:tcPr>
          <w:p>
            <w:pPr>
              <w:spacing w:after="0" w:line="240" w:lineRule="auto"/>
            </w:pPr>
            <w:r>
              <w:t>Android mobile app</w:t>
            </w:r>
          </w:p>
        </w:tc>
        <w:tc>
          <w:tcPr>
            <w:tcW w:w="3216" w:type="dxa"/>
          </w:tcPr>
          <w:p>
            <w:pPr>
              <w:spacing w:after="0" w:line="240" w:lineRule="auto"/>
            </w:pPr>
            <w:r>
              <w:t>Matches the most common user access pattern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Backend</w:t>
            </w:r>
          </w:p>
        </w:tc>
        <w:tc>
          <w:tcPr>
            <w:tcW w:w="3216" w:type="dxa"/>
          </w:tcPr>
          <w:p>
            <w:pPr>
              <w:spacing w:after="0" w:line="240" w:lineRule="auto"/>
            </w:pPr>
            <w:r>
              <w:t>REST API or Firebase-based backend</w:t>
            </w:r>
          </w:p>
        </w:tc>
        <w:tc>
          <w:tcPr>
            <w:tcW w:w="3216" w:type="dxa"/>
          </w:tcPr>
          <w:p>
            <w:pPr>
              <w:spacing w:after="0" w:line="240" w:lineRule="auto"/>
            </w:pPr>
            <w:r>
              <w:t>Keeps development manageable for an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Database</w:t>
            </w:r>
          </w:p>
        </w:tc>
        <w:tc>
          <w:tcPr>
            <w:tcW w:w="3216" w:type="dxa"/>
          </w:tcPr>
          <w:p>
            <w:pPr>
              <w:spacing w:after="0" w:line="240" w:lineRule="auto"/>
            </w:pPr>
            <w:r>
              <w:t>Relational or document database</w:t>
            </w:r>
          </w:p>
        </w:tc>
        <w:tc>
          <w:tcPr>
            <w:tcW w:w="3216" w:type="dxa"/>
          </w:tcPr>
          <w:p>
            <w:pPr>
              <w:spacing w:after="0" w:line="240" w:lineRule="auto"/>
            </w:pPr>
            <w:r>
              <w:t>Stores listings, bookings, and user profiles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Maps</w:t>
            </w:r>
          </w:p>
        </w:tc>
        <w:tc>
          <w:tcPr>
            <w:tcW w:w="3216" w:type="dxa"/>
          </w:tcPr>
          <w:p>
            <w:pPr>
              <w:spacing w:after="0" w:line="240" w:lineRule="auto"/>
            </w:pPr>
            <w:r>
              <w:t>Map SDK integration</w:t>
            </w:r>
          </w:p>
        </w:tc>
        <w:tc>
          <w:tcPr>
            <w:tcW w:w="3216" w:type="dxa"/>
          </w:tcPr>
          <w:p>
            <w:pPr>
              <w:spacing w:after="0" w:line="240" w:lineRule="auto"/>
            </w:pPr>
            <w:r>
              <w:t>Helps users understand location and distance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Notifications</w:t>
            </w:r>
          </w:p>
        </w:tc>
        <w:tc>
          <w:tcPr>
            <w:tcW w:w="3216" w:type="dxa"/>
          </w:tcPr>
          <w:p>
            <w:pPr>
              <w:spacing w:after="0" w:line="240" w:lineRule="auto"/>
            </w:pPr>
            <w:r>
              <w:t>Push notification or SMS support</w:t>
            </w:r>
          </w:p>
        </w:tc>
        <w:tc>
          <w:tcPr>
            <w:tcW w:w="3216" w:type="dxa"/>
          </w:tcPr>
          <w:p>
            <w:pPr>
              <w:spacing w:after="0" w:line="240" w:lineRule="auto"/>
            </w:pPr>
            <w:r>
              <w:t>Improves confirmation and reliability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Media storage</w:t>
            </w:r>
          </w:p>
        </w:tc>
        <w:tc>
          <w:tcPr>
            <w:tcW w:w="3216" w:type="dxa"/>
          </w:tcPr>
          <w:p>
            <w:pPr>
              <w:spacing w:after="0" w:line="240" w:lineRule="auto"/>
            </w:pPr>
            <w:r>
              <w:t>Cloud storage for photos</w:t>
            </w:r>
          </w:p>
        </w:tc>
        <w:tc>
          <w:tcPr>
            <w:tcW w:w="3216" w:type="dxa"/>
          </w:tcPr>
          <w:p>
            <w:pPr>
              <w:spacing w:after="0" w:line="240" w:lineRule="auto"/>
            </w:pPr>
            <w:r>
              <w:t>Keeps listing images accessible and organized</w:t>
            </w:r>
          </w:p>
        </w:tc>
      </w:tr>
    </w:tbl>
    <w:p>
      <w:pPr>
        <w:spacing w:after="120" w:line="276" w:lineRule="auto"/>
      </w:pPr>
      <w:r>
        <w:t>The architecture should be modular. That way, booking logic, host management, reviews, and search can be improved separately without rewriting the entire app.</w:t>
      </w:r>
    </w:p>
    <w:p>
      <w:pPr>
        <w:pStyle w:val="2"/>
        <w:spacing w:before="200" w:after="120" w:line="276" w:lineRule="auto"/>
      </w:pPr>
      <w:r>
        <w:t>11. Data Model and Core Entities</w:t>
      </w:r>
    </w:p>
    <w:p>
      <w:pPr>
        <w:spacing w:after="120" w:line="276" w:lineRule="auto"/>
      </w:pPr>
      <w:r>
        <w:t>A simple data structure is enough for the MVP, but the project should already think in terms of future scale. Strong data organization prevents messy growth later.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Entity</w:t>
            </w:r>
          </w:p>
        </w:tc>
        <w:tc>
          <w:tcPr>
            <w:tcW w:w="3216" w:type="dxa"/>
            <w:shd w:val="clear" w:color="auto" w:fill="1F4E79"/>
            <w:tcMar>
              <w:top w:w="90" w:type="dxa"/>
              <w:left w:w="100" w:type="dxa"/>
              <w:bottom w:w="90" w:type="dxa"/>
              <w:right w:w="100" w:type="dxa"/>
            </w:tcMar>
            <w:vAlign w:val="center"/>
          </w:tcPr>
          <w:p>
            <w:pPr>
              <w:spacing w:after="0" w:line="240" w:lineRule="auto"/>
            </w:pPr>
            <w:r>
              <w:rPr>
                <w:b/>
              </w:rPr>
              <w:t>Key Fields</w:t>
            </w:r>
          </w:p>
        </w:tc>
        <w:tc>
          <w:tcPr>
            <w:tcW w:w="3216" w:type="dxa"/>
            <w:shd w:val="clear" w:color="auto" w:fill="1F4E79"/>
            <w:tcMar>
              <w:top w:w="90" w:type="dxa"/>
              <w:left w:w="100" w:type="dxa"/>
              <w:bottom w:w="90" w:type="dxa"/>
              <w:right w:w="100" w:type="dxa"/>
            </w:tcMar>
            <w:vAlign w:val="center"/>
          </w:tcPr>
          <w:p>
            <w:pPr>
              <w:spacing w:after="0" w:line="240" w:lineRule="auto"/>
            </w:pPr>
            <w:r>
              <w:rPr>
                <w:b/>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User</w:t>
            </w:r>
          </w:p>
        </w:tc>
        <w:tc>
          <w:tcPr>
            <w:tcW w:w="3216" w:type="dxa"/>
          </w:tcPr>
          <w:p>
            <w:pPr>
              <w:spacing w:after="0" w:line="240" w:lineRule="auto"/>
            </w:pPr>
            <w:r>
              <w:t>name, phone, email, role, booking history</w:t>
            </w:r>
          </w:p>
        </w:tc>
        <w:tc>
          <w:tcPr>
            <w:tcW w:w="3216" w:type="dxa"/>
          </w:tcPr>
          <w:p>
            <w:pPr>
              <w:spacing w:after="0" w:line="240" w:lineRule="auto"/>
            </w:pPr>
            <w:r>
              <w:t>Stores traveler and host identities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Listing</w:t>
            </w:r>
          </w:p>
        </w:tc>
        <w:tc>
          <w:tcPr>
            <w:tcW w:w="3216" w:type="dxa"/>
          </w:tcPr>
          <w:p>
            <w:pPr>
              <w:spacing w:after="0" w:line="240" w:lineRule="auto"/>
            </w:pPr>
            <w:r>
              <w:t>title, price, photos, location, verification status</w:t>
            </w:r>
          </w:p>
        </w:tc>
        <w:tc>
          <w:tcPr>
            <w:tcW w:w="3216" w:type="dxa"/>
          </w:tcPr>
          <w:p>
            <w:pPr>
              <w:spacing w:after="0" w:line="240" w:lineRule="auto"/>
            </w:pPr>
            <w:r>
              <w:t>Represents a room or bed for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Booking</w:t>
            </w:r>
          </w:p>
        </w:tc>
        <w:tc>
          <w:tcPr>
            <w:tcW w:w="3216" w:type="dxa"/>
          </w:tcPr>
          <w:p>
            <w:pPr>
              <w:spacing w:after="0" w:line="240" w:lineRule="auto"/>
            </w:pPr>
            <w:r>
              <w:t>check-in date, check-out date, status, price</w:t>
            </w:r>
          </w:p>
        </w:tc>
        <w:tc>
          <w:tcPr>
            <w:tcW w:w="3216" w:type="dxa"/>
          </w:tcPr>
          <w:p>
            <w:pPr>
              <w:spacing w:after="0" w:line="240" w:lineRule="auto"/>
            </w:pPr>
            <w:r>
              <w:t>Tracks reservation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Review</w:t>
            </w:r>
          </w:p>
        </w:tc>
        <w:tc>
          <w:tcPr>
            <w:tcW w:w="3216" w:type="dxa"/>
          </w:tcPr>
          <w:p>
            <w:pPr>
              <w:spacing w:after="0" w:line="240" w:lineRule="auto"/>
            </w:pPr>
            <w:r>
              <w:t>rating, comment, cleanliness, safety score</w:t>
            </w:r>
          </w:p>
        </w:tc>
        <w:tc>
          <w:tcPr>
            <w:tcW w:w="3216" w:type="dxa"/>
          </w:tcPr>
          <w:p>
            <w:pPr>
              <w:spacing w:after="0" w:line="240" w:lineRule="auto"/>
            </w:pPr>
            <w:r>
              <w:t>Builds trust and accountability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Availability</w:t>
            </w:r>
          </w:p>
        </w:tc>
        <w:tc>
          <w:tcPr>
            <w:tcW w:w="3216" w:type="dxa"/>
          </w:tcPr>
          <w:p>
            <w:pPr>
              <w:spacing w:after="0" w:line="240" w:lineRule="auto"/>
            </w:pPr>
            <w:r>
              <w:t>date, room, open/closed status</w:t>
            </w:r>
          </w:p>
        </w:tc>
        <w:tc>
          <w:tcPr>
            <w:tcW w:w="3216" w:type="dxa"/>
          </w:tcPr>
          <w:p>
            <w:pPr>
              <w:spacing w:after="0" w:line="240" w:lineRule="auto"/>
            </w:pPr>
            <w:r>
              <w:t>Prevents double-booking</w:t>
            </w:r>
          </w:p>
        </w:tc>
      </w:tr>
    </w:tbl>
    <w:p>
      <w:pPr>
        <w:pStyle w:val="2"/>
        <w:spacing w:before="200" w:after="120" w:line="276" w:lineRule="auto"/>
      </w:pPr>
      <w:r>
        <w:t>12.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24" w:type="dxa"/>
            <w:shd w:val="clear" w:color="auto" w:fill="1F4E79"/>
            <w:tcMar>
              <w:top w:w="90" w:type="dxa"/>
              <w:left w:w="100" w:type="dxa"/>
              <w:bottom w:w="90" w:type="dxa"/>
              <w:right w:w="100" w:type="dxa"/>
            </w:tcMar>
            <w:vAlign w:val="center"/>
          </w:tcPr>
          <w:p>
            <w:pPr>
              <w:spacing w:after="0" w:line="240" w:lineRule="auto"/>
            </w:pPr>
            <w:r>
              <w:rPr>
                <w:b/>
              </w:rPr>
              <w:t>Risk</w:t>
            </w:r>
          </w:p>
        </w:tc>
        <w:tc>
          <w:tcPr>
            <w:tcW w:w="4824" w:type="dxa"/>
            <w:shd w:val="clear" w:color="auto" w:fill="1F4E79"/>
            <w:tcMar>
              <w:top w:w="90" w:type="dxa"/>
              <w:left w:w="100" w:type="dxa"/>
              <w:bottom w:w="90" w:type="dxa"/>
              <w:right w:w="100" w:type="dxa"/>
            </w:tcMar>
            <w:vAlign w:val="center"/>
          </w:tcPr>
          <w:p>
            <w:pPr>
              <w:spacing w:after="0" w:line="240" w:lineRule="auto"/>
            </w:pPr>
            <w:r>
              <w:rPr>
                <w:b/>
              </w:rPr>
              <w:t>Mitigation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Fake or low-quality listings</w:t>
            </w:r>
          </w:p>
        </w:tc>
        <w:tc>
          <w:tcPr>
            <w:tcW w:w="4824" w:type="dxa"/>
          </w:tcPr>
          <w:p>
            <w:pPr>
              <w:spacing w:after="0" w:line="240" w:lineRule="auto"/>
            </w:pPr>
            <w:r>
              <w:t>Use manual verification and photo checks before a listing goes live.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Double booking</w:t>
            </w:r>
          </w:p>
        </w:tc>
        <w:tc>
          <w:tcPr>
            <w:tcW w:w="4824" w:type="dxa"/>
          </w:tcPr>
          <w:p>
            <w:pPr>
              <w:spacing w:after="0" w:line="240" w:lineRule="auto"/>
            </w:pPr>
            <w:r>
              <w:t>Add availability management and booking status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Low host adoption</w:t>
            </w:r>
          </w:p>
        </w:tc>
        <w:tc>
          <w:tcPr>
            <w:tcW w:w="4824" w:type="dxa"/>
          </w:tcPr>
          <w:p>
            <w:pPr>
              <w:spacing w:after="0" w:line="240" w:lineRule="auto"/>
            </w:pPr>
            <w:r>
              <w:t>Start with a small area and recruit a few strong local hosts first.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User distrust</w:t>
            </w:r>
          </w:p>
        </w:tc>
        <w:tc>
          <w:tcPr>
            <w:tcW w:w="4824" w:type="dxa"/>
          </w:tcPr>
          <w:p>
            <w:pPr>
              <w:spacing w:after="0" w:line="240" w:lineRule="auto"/>
            </w:pPr>
            <w:r>
              <w:t>Show badges, real photos, reviews, and clear cancellation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Scope creep</w:t>
            </w:r>
          </w:p>
        </w:tc>
        <w:tc>
          <w:tcPr>
            <w:tcW w:w="4824" w:type="dxa"/>
          </w:tcPr>
          <w:p>
            <w:pPr>
              <w:spacing w:after="0" w:line="240" w:lineRule="auto"/>
            </w:pPr>
            <w:r>
              <w:t>Keep the first version focused on browsing, booking, and confirming stays.</w:t>
            </w:r>
          </w:p>
        </w:tc>
      </w:tr>
    </w:tbl>
    <w:p>
      <w:pPr>
        <w:spacing w:after="120" w:line="276" w:lineRule="auto"/>
      </w:pPr>
      <w:r>
        <w:t>The biggest danger is trying to build everything at once. A product like this lives or dies by execution quality, not by flashy features.</w:t>
      </w:r>
    </w:p>
    <w:p>
      <w:pPr>
        <w:spacing w:after="120" w:line="276" w:lineRule="auto"/>
      </w:pPr>
    </w:p>
    <w:p>
      <w:pPr>
        <w:pStyle w:val="2"/>
        <w:spacing w:before="200" w:after="120" w:line="276" w:lineRule="auto"/>
      </w:pPr>
      <w:r>
        <w:t>13. Development Roadmap</w:t>
      </w:r>
    </w:p>
    <w:p>
      <w:pPr>
        <w:spacing w:after="120" w:line="276" w:lineRule="auto"/>
      </w:pPr>
      <w:r>
        <w:t>The roadmap should be practical and focused on delivering a usable product fast. The goal is to move from concept to pilot launch in clear stages.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Phase</w:t>
            </w:r>
          </w:p>
        </w:tc>
        <w:tc>
          <w:tcPr>
            <w:tcW w:w="3216" w:type="dxa"/>
            <w:shd w:val="clear" w:color="auto" w:fill="1F4E79"/>
            <w:tcMar>
              <w:top w:w="90" w:type="dxa"/>
              <w:left w:w="100" w:type="dxa"/>
              <w:bottom w:w="90" w:type="dxa"/>
              <w:right w:w="100" w:type="dxa"/>
            </w:tcMar>
            <w:vAlign w:val="center"/>
          </w:tcPr>
          <w:p>
            <w:pPr>
              <w:spacing w:after="0" w:line="240" w:lineRule="auto"/>
            </w:pPr>
            <w:r>
              <w:rPr>
                <w:b/>
              </w:rPr>
              <w:t>Focus</w:t>
            </w:r>
          </w:p>
        </w:tc>
        <w:tc>
          <w:tcPr>
            <w:tcW w:w="3216" w:type="dxa"/>
            <w:shd w:val="clear" w:color="auto" w:fill="1F4E79"/>
            <w:tcMar>
              <w:top w:w="90" w:type="dxa"/>
              <w:left w:w="100" w:type="dxa"/>
              <w:bottom w:w="90" w:type="dxa"/>
              <w:right w:w="100" w:type="dxa"/>
            </w:tcMar>
            <w:vAlign w:val="center"/>
          </w:tcPr>
          <w:p>
            <w:pPr>
              <w:spacing w:after="0" w:line="240" w:lineRule="auto"/>
            </w:pPr>
            <w:r>
              <w:rPr>
                <w:b/>
              </w:rPr>
              <w:t>Outcome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Phase 1</w:t>
            </w:r>
          </w:p>
        </w:tc>
        <w:tc>
          <w:tcPr>
            <w:tcW w:w="3216" w:type="dxa"/>
          </w:tcPr>
          <w:p>
            <w:pPr>
              <w:spacing w:after="0" w:line="240" w:lineRule="auto"/>
            </w:pPr>
            <w:r>
              <w:t>Research and design</w:t>
            </w:r>
          </w:p>
        </w:tc>
        <w:tc>
          <w:tcPr>
            <w:tcW w:w="3216" w:type="dxa"/>
          </w:tcPr>
          <w:p>
            <w:pPr>
              <w:spacing w:after="0" w:line="240" w:lineRule="auto"/>
            </w:pPr>
            <w:r>
              <w:t>Finalize the problem, target users, branding, and wireframes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Phase 2</w:t>
            </w:r>
          </w:p>
        </w:tc>
        <w:tc>
          <w:tcPr>
            <w:tcW w:w="3216" w:type="dxa"/>
          </w:tcPr>
          <w:p>
            <w:pPr>
              <w:spacing w:after="0" w:line="240" w:lineRule="auto"/>
            </w:pPr>
            <w:r>
              <w:t>MVP build</w:t>
            </w:r>
          </w:p>
        </w:tc>
        <w:tc>
          <w:tcPr>
            <w:tcW w:w="3216" w:type="dxa"/>
          </w:tcPr>
          <w:p>
            <w:pPr>
              <w:spacing w:after="0" w:line="240" w:lineRule="auto"/>
            </w:pPr>
            <w:r>
              <w:t>Implement authentication, listing, search, booking, and reviews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Phase 3</w:t>
            </w:r>
          </w:p>
        </w:tc>
        <w:tc>
          <w:tcPr>
            <w:tcW w:w="3216" w:type="dxa"/>
          </w:tcPr>
          <w:p>
            <w:pPr>
              <w:spacing w:after="0" w:line="240" w:lineRule="auto"/>
            </w:pPr>
            <w:r>
              <w:t>Pilot launch</w:t>
            </w:r>
          </w:p>
        </w:tc>
        <w:tc>
          <w:tcPr>
            <w:tcW w:w="3216" w:type="dxa"/>
          </w:tcPr>
          <w:p>
            <w:pPr>
              <w:spacing w:after="0" w:line="240" w:lineRule="auto"/>
            </w:pPr>
            <w:r>
              <w:t>Test with a limited number of hosts and users in one city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Phase 4</w:t>
            </w:r>
          </w:p>
        </w:tc>
        <w:tc>
          <w:tcPr>
            <w:tcW w:w="3216" w:type="dxa"/>
          </w:tcPr>
          <w:p>
            <w:pPr>
              <w:spacing w:after="0" w:line="240" w:lineRule="auto"/>
            </w:pPr>
            <w:r>
              <w:t>Feedback and refinement</w:t>
            </w:r>
          </w:p>
        </w:tc>
        <w:tc>
          <w:tcPr>
            <w:tcW w:w="3216" w:type="dxa"/>
          </w:tcPr>
          <w:p>
            <w:pPr>
              <w:spacing w:after="0" w:line="240" w:lineRule="auto"/>
            </w:pPr>
            <w:r>
              <w:t>Fix bugs, simplify flows, and improve trust features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Phase 5</w:t>
            </w:r>
          </w:p>
        </w:tc>
        <w:tc>
          <w:tcPr>
            <w:tcW w:w="3216" w:type="dxa"/>
          </w:tcPr>
          <w:p>
            <w:pPr>
              <w:spacing w:after="0" w:line="240" w:lineRule="auto"/>
            </w:pPr>
            <w:r>
              <w:t>Expansion</w:t>
            </w:r>
          </w:p>
        </w:tc>
        <w:tc>
          <w:tcPr>
            <w:tcW w:w="3216" w:type="dxa"/>
          </w:tcPr>
          <w:p>
            <w:pPr>
              <w:spacing w:after="0" w:line="240" w:lineRule="auto"/>
            </w:pPr>
            <w:r>
              <w:t>Add more neighborhoods, more hosts, and improved operations</w:t>
            </w:r>
          </w:p>
        </w:tc>
      </w:tr>
    </w:tbl>
    <w:p>
      <w:pPr>
        <w:pStyle w:val="2"/>
        <w:spacing w:before="200" w:after="120" w:line="276" w:lineRule="auto"/>
      </w:pPr>
      <w:r>
        <w:t>14. Team Members and Technical Roles</w:t>
      </w:r>
    </w:p>
    <w:p>
      <w:pPr>
        <w:spacing w:after="120" w:line="276" w:lineRule="auto"/>
      </w:pPr>
      <w:r>
        <w:t>The project should split work by technical responsibility so that each person contributes in a visible and useful way. The exact names can be replaced with the actual team members before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Team Member</w:t>
            </w:r>
          </w:p>
        </w:tc>
        <w:tc>
          <w:tcPr>
            <w:tcW w:w="3216" w:type="dxa"/>
            <w:shd w:val="clear" w:color="auto" w:fill="1F4E79"/>
            <w:tcMar>
              <w:top w:w="90" w:type="dxa"/>
              <w:left w:w="100" w:type="dxa"/>
              <w:bottom w:w="90" w:type="dxa"/>
              <w:right w:w="100" w:type="dxa"/>
            </w:tcMar>
            <w:vAlign w:val="center"/>
          </w:tcPr>
          <w:p>
            <w:pPr>
              <w:spacing w:after="0" w:line="240" w:lineRule="auto"/>
            </w:pPr>
            <w:r>
              <w:rPr>
                <w:b/>
              </w:rPr>
              <w:t>Technical Role</w:t>
            </w:r>
          </w:p>
        </w:tc>
        <w:tc>
          <w:tcPr>
            <w:tcW w:w="3216" w:type="dxa"/>
            <w:shd w:val="clear" w:color="auto" w:fill="1F4E79"/>
            <w:tcMar>
              <w:top w:w="90" w:type="dxa"/>
              <w:left w:w="100" w:type="dxa"/>
              <w:bottom w:w="90" w:type="dxa"/>
              <w:right w:w="100" w:type="dxa"/>
            </w:tcMar>
            <w:vAlign w:val="center"/>
          </w:tcPr>
          <w:p>
            <w:pPr>
              <w:spacing w:after="0" w:line="240" w:lineRule="auto"/>
            </w:pPr>
            <w:r>
              <w:rPr>
                <w:b/>
              </w:rPr>
              <w:t>Main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Member 1</w:t>
            </w:r>
          </w:p>
        </w:tc>
        <w:tc>
          <w:tcPr>
            <w:tcW w:w="3216" w:type="dxa"/>
          </w:tcPr>
          <w:p>
            <w:pPr>
              <w:spacing w:after="0" w:line="240" w:lineRule="auto"/>
            </w:pPr>
            <w:r>
              <w:t>Project Manager / Product Lead</w:t>
            </w:r>
          </w:p>
        </w:tc>
        <w:tc>
          <w:tcPr>
            <w:tcW w:w="3216" w:type="dxa"/>
          </w:tcPr>
          <w:p>
            <w:pPr>
              <w:spacing w:after="0" w:line="240" w:lineRule="auto"/>
            </w:pPr>
            <w:r>
              <w:t>Coordinates meetings, scope, deadlines, and final submission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Member 2</w:t>
            </w:r>
          </w:p>
        </w:tc>
        <w:tc>
          <w:tcPr>
            <w:tcW w:w="3216" w:type="dxa"/>
          </w:tcPr>
          <w:p>
            <w:pPr>
              <w:spacing w:after="0" w:line="240" w:lineRule="auto"/>
            </w:pPr>
            <w:r>
              <w:t>UI/UX Designer</w:t>
            </w:r>
          </w:p>
        </w:tc>
        <w:tc>
          <w:tcPr>
            <w:tcW w:w="3216" w:type="dxa"/>
          </w:tcPr>
          <w:p>
            <w:pPr>
              <w:spacing w:after="0" w:line="240" w:lineRule="auto"/>
            </w:pPr>
            <w:r>
              <w:t>Creates wireframes, screens, and user flow layouts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Member 3</w:t>
            </w:r>
          </w:p>
        </w:tc>
        <w:tc>
          <w:tcPr>
            <w:tcW w:w="3216" w:type="dxa"/>
          </w:tcPr>
          <w:p>
            <w:pPr>
              <w:spacing w:after="0" w:line="240" w:lineRule="auto"/>
            </w:pPr>
            <w:r>
              <w:t>Frontend Developer</w:t>
            </w:r>
          </w:p>
        </w:tc>
        <w:tc>
          <w:tcPr>
            <w:tcW w:w="3216" w:type="dxa"/>
          </w:tcPr>
          <w:p>
            <w:pPr>
              <w:spacing w:after="0" w:line="240" w:lineRule="auto"/>
            </w:pPr>
            <w:r>
              <w:t>Builds the Android app interface and user interactions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Member 4</w:t>
            </w:r>
          </w:p>
        </w:tc>
        <w:tc>
          <w:tcPr>
            <w:tcW w:w="3216" w:type="dxa"/>
          </w:tcPr>
          <w:p>
            <w:pPr>
              <w:spacing w:after="0" w:line="240" w:lineRule="auto"/>
            </w:pPr>
            <w:r>
              <w:t>Backend Developer</w:t>
            </w:r>
          </w:p>
        </w:tc>
        <w:tc>
          <w:tcPr>
            <w:tcW w:w="3216" w:type="dxa"/>
          </w:tcPr>
          <w:p>
            <w:pPr>
              <w:spacing w:after="0" w:line="240" w:lineRule="auto"/>
            </w:pPr>
            <w:r>
              <w:t>Handles authentication, bookings, and listing logic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Member 5</w:t>
            </w:r>
          </w:p>
        </w:tc>
        <w:tc>
          <w:tcPr>
            <w:tcW w:w="3216" w:type="dxa"/>
          </w:tcPr>
          <w:p>
            <w:pPr>
              <w:spacing w:after="0" w:line="240" w:lineRule="auto"/>
            </w:pPr>
            <w:r>
              <w:t>Database / QA Lead</w:t>
            </w:r>
          </w:p>
        </w:tc>
        <w:tc>
          <w:tcPr>
            <w:tcW w:w="3216" w:type="dxa"/>
          </w:tcPr>
          <w:p>
            <w:pPr>
              <w:spacing w:after="0" w:line="240" w:lineRule="auto"/>
            </w:pPr>
            <w:r>
              <w:t>Manages data structure, testing, and bug tracking</w:t>
            </w:r>
          </w:p>
        </w:tc>
      </w:tr>
    </w:tbl>
    <w:p>
      <w:pPr>
        <w:pStyle w:val="2"/>
        <w:spacing w:before="200" w:after="120" w:line="276" w:lineRule="auto"/>
      </w:pPr>
      <w:r>
        <w:t>15. Expected Impact</w:t>
      </w:r>
    </w:p>
    <w:p>
      <w:pPr>
        <w:spacing w:after="120" w:line="276" w:lineRule="auto"/>
      </w:pPr>
      <w:r>
        <w:t>If BetLink is executed properly, it can save users time, reduce search stress, improve lodging trust, and give small hospitality businesses a digital channel they currently do not have. The product is valuable because it solves a real, everyday problem instead of chasing a trendy feature.</w:t>
      </w:r>
    </w:p>
    <w:p>
      <w:pPr>
        <w:pStyle w:val="23"/>
        <w:spacing w:after="120" w:line="276" w:lineRule="auto"/>
        <w:ind w:left="0"/>
      </w:pPr>
      <w:r>
        <w:t>Users book faster and with less uncertainty.</w:t>
      </w:r>
    </w:p>
    <w:p>
      <w:pPr>
        <w:pStyle w:val="23"/>
        <w:spacing w:after="120" w:line="276" w:lineRule="auto"/>
        <w:ind w:left="0"/>
      </w:pPr>
      <w:r>
        <w:t>Hosts gain visibility without depending only on word-of-mouth.</w:t>
      </w:r>
    </w:p>
    <w:p>
      <w:pPr>
        <w:pStyle w:val="23"/>
        <w:spacing w:after="120" w:line="276" w:lineRule="auto"/>
        <w:ind w:left="0"/>
      </w:pPr>
      <w:r>
        <w:t>Travel becomes easier for budget-conscious people.</w:t>
      </w:r>
    </w:p>
    <w:p>
      <w:pPr>
        <w:pStyle w:val="23"/>
        <w:spacing w:after="120" w:line="276" w:lineRule="auto"/>
        <w:ind w:left="0"/>
      </w:pPr>
      <w:r>
        <w:t>The local lodging market becomes more organized and transparent.</w:t>
      </w:r>
    </w:p>
    <w:p>
      <w:pPr>
        <w:spacing w:after="120" w:line="276" w:lineRule="auto"/>
      </w:pPr>
      <w:r>
        <w:t>This is the kind of product that becomes useful because it is practical. That is a stronger foundation than building something that looks nice but solves nothing.</w:t>
      </w:r>
    </w:p>
    <w:p>
      <w:pPr>
        <w:pStyle w:val="2"/>
        <w:spacing w:before="200" w:after="120" w:line="276" w:lineRule="auto"/>
      </w:pPr>
      <w:r>
        <w:t>16. Conclusion</w:t>
      </w:r>
    </w:p>
    <w:p>
      <w:pPr>
        <w:spacing w:after="120" w:line="276" w:lineRule="auto"/>
      </w:pPr>
      <w:r>
        <w:t>BetLink is a realistic and socially useful business idea. It addresses a gap in the market by focusing on short-stay, affordable, and verified accommodation rather than luxury hospitality. The strongest version of the project is simple, trustworthy, and mobile-first.</w:t>
      </w:r>
    </w:p>
    <w:p>
      <w:pPr>
        <w:spacing w:after="120" w:line="276" w:lineRule="auto"/>
      </w:pPr>
      <w:r>
        <w:t>The next step is to finalize the app name, design the Figma screens, define the Jira workflow, and begin building the MVP with a narrow launch area. That is the proper way to turn the idea into something usable.</w:t>
      </w:r>
    </w:p>
    <w:p>
      <w:pPr>
        <w:spacing w:after="120" w:line="276" w:lineRule="auto"/>
      </w:pPr>
      <w:r>
        <w:t>Overall, the idea has value, but only if the execution stays focused. Clean trust, simple booking, and low-cost lodging are the core advantages. Everything else is secondary.</w:t>
      </w:r>
    </w:p>
    <w:p>
      <w:pPr>
        <w:spacing w:after="120" w:line="276" w:lineRule="auto"/>
      </w:pPr>
    </w:p>
    <w:p>
      <w:pPr>
        <w:pStyle w:val="2"/>
        <w:spacing w:before="200" w:after="120" w:line="276" w:lineRule="auto"/>
      </w:pPr>
      <w:r>
        <w:t>Appendix A. MVP Feature Summary</w:t>
      </w:r>
    </w:p>
    <w:p>
      <w:pPr>
        <w:spacing w:after="120" w:line="276" w:lineRule="auto"/>
      </w:pPr>
      <w:r>
        <w:t>This appendix restates the minimum feature set in a compact format for quick review.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24" w:type="dxa"/>
            <w:shd w:val="clear" w:color="auto" w:fill="1F4E79"/>
            <w:tcMar>
              <w:top w:w="90" w:type="dxa"/>
              <w:left w:w="100" w:type="dxa"/>
              <w:bottom w:w="90" w:type="dxa"/>
              <w:right w:w="100" w:type="dxa"/>
            </w:tcMar>
            <w:vAlign w:val="center"/>
          </w:tcPr>
          <w:p>
            <w:pPr>
              <w:spacing w:after="0" w:line="240" w:lineRule="auto"/>
            </w:pPr>
            <w:r>
              <w:rPr>
                <w:b/>
              </w:rPr>
              <w:t>Feature</w:t>
            </w:r>
          </w:p>
        </w:tc>
        <w:tc>
          <w:tcPr>
            <w:tcW w:w="4824" w:type="dxa"/>
            <w:shd w:val="clear" w:color="auto" w:fill="1F4E79"/>
            <w:tcMar>
              <w:top w:w="90" w:type="dxa"/>
              <w:left w:w="100" w:type="dxa"/>
              <w:bottom w:w="90" w:type="dxa"/>
              <w:right w:w="100" w:type="dxa"/>
            </w:tcMar>
            <w:vAlign w:val="center"/>
          </w:tcPr>
          <w:p>
            <w:pPr>
              <w:spacing w:after="0" w:line="240" w:lineRule="auto"/>
            </w:pPr>
            <w:r>
              <w:rPr>
                <w:b/>
              </w:rPr>
              <w:t>Short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Authentication</w:t>
            </w:r>
          </w:p>
        </w:tc>
        <w:tc>
          <w:tcPr>
            <w:tcW w:w="4824" w:type="dxa"/>
          </w:tcPr>
          <w:p>
            <w:pPr>
              <w:spacing w:after="0" w:line="240" w:lineRule="auto"/>
            </w:pPr>
            <w:r>
              <w:t>Simple and secure user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Listings</w:t>
            </w:r>
          </w:p>
        </w:tc>
        <w:tc>
          <w:tcPr>
            <w:tcW w:w="4824" w:type="dxa"/>
          </w:tcPr>
          <w:p>
            <w:pPr>
              <w:spacing w:after="0" w:line="240" w:lineRule="auto"/>
            </w:pPr>
            <w:r>
              <w:t>Hosts can publish rooms and bed options.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Search</w:t>
            </w:r>
          </w:p>
        </w:tc>
        <w:tc>
          <w:tcPr>
            <w:tcW w:w="4824" w:type="dxa"/>
          </w:tcPr>
          <w:p>
            <w:pPr>
              <w:spacing w:after="0" w:line="240" w:lineRule="auto"/>
            </w:pPr>
            <w:r>
              <w:t>Users can find stays by location and 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Booking</w:t>
            </w:r>
          </w:p>
        </w:tc>
        <w:tc>
          <w:tcPr>
            <w:tcW w:w="4824" w:type="dxa"/>
          </w:tcPr>
          <w:p>
            <w:pPr>
              <w:spacing w:after="0" w:line="240" w:lineRule="auto"/>
            </w:pPr>
            <w:r>
              <w:t>Users request and confirm short-stay reservations.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Verification</w:t>
            </w:r>
          </w:p>
        </w:tc>
        <w:tc>
          <w:tcPr>
            <w:tcW w:w="4824" w:type="dxa"/>
          </w:tcPr>
          <w:p>
            <w:pPr>
              <w:spacing w:after="0" w:line="240" w:lineRule="auto"/>
            </w:pPr>
            <w:r>
              <w:t>Listings show trust status and real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Reviews</w:t>
            </w:r>
          </w:p>
        </w:tc>
        <w:tc>
          <w:tcPr>
            <w:tcW w:w="4824" w:type="dxa"/>
          </w:tcPr>
          <w:p>
            <w:pPr>
              <w:spacing w:after="0" w:line="240" w:lineRule="auto"/>
            </w:pPr>
            <w:r>
              <w:t>Users rate their stay after checkout.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Map support</w:t>
            </w:r>
          </w:p>
        </w:tc>
        <w:tc>
          <w:tcPr>
            <w:tcW w:w="4824" w:type="dxa"/>
          </w:tcPr>
          <w:p>
            <w:pPr>
              <w:spacing w:after="0" w:line="240" w:lineRule="auto"/>
            </w:pPr>
            <w:r>
              <w:t>Users can locate stays more easily.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Notifications</w:t>
            </w:r>
          </w:p>
        </w:tc>
        <w:tc>
          <w:tcPr>
            <w:tcW w:w="4824" w:type="dxa"/>
          </w:tcPr>
          <w:p>
            <w:pPr>
              <w:spacing w:after="0" w:line="240" w:lineRule="auto"/>
            </w:pPr>
            <w:r>
              <w:t>Booking status updates reach users quickly.</w:t>
            </w:r>
          </w:p>
        </w:tc>
      </w:tr>
    </w:tbl>
    <w:p>
      <w:r>
        <w:br w:type="page"/>
      </w:r>
    </w:p>
    <w:p>
      <w:pPr>
        <w:pStyle w:val="2"/>
        <w:spacing w:before="200" w:after="120"/>
      </w:pPr>
      <w:r>
        <w:t>Appendix B. Functional Requirements</w:t>
      </w:r>
    </w:p>
    <w:p>
      <w:pPr>
        <w:spacing w:after="120" w:line="276" w:lineRule="auto"/>
      </w:pPr>
      <w:r>
        <w:t>This appendix breaks the MVP into concrete system requirements. Each requirement is written in a way that can later be turned into user stories, tasks, and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ID</w:t>
            </w:r>
          </w:p>
        </w:tc>
        <w:tc>
          <w:tcPr>
            <w:tcW w:w="3216" w:type="dxa"/>
            <w:shd w:val="clear" w:color="auto" w:fill="1F4E79"/>
            <w:tcMar>
              <w:top w:w="90" w:type="dxa"/>
              <w:left w:w="100" w:type="dxa"/>
              <w:bottom w:w="90" w:type="dxa"/>
              <w:right w:w="100" w:type="dxa"/>
            </w:tcMar>
            <w:vAlign w:val="center"/>
          </w:tcPr>
          <w:p>
            <w:pPr>
              <w:spacing w:after="0" w:line="240" w:lineRule="auto"/>
            </w:pPr>
            <w:r>
              <w:rPr>
                <w:b/>
              </w:rPr>
              <w:t>Requirement</w:t>
            </w:r>
          </w:p>
        </w:tc>
        <w:tc>
          <w:tcPr>
            <w:tcW w:w="3216" w:type="dxa"/>
            <w:shd w:val="clear" w:color="auto" w:fill="1F4E79"/>
            <w:tcMar>
              <w:top w:w="90" w:type="dxa"/>
              <w:left w:w="100" w:type="dxa"/>
              <w:bottom w:w="90" w:type="dxa"/>
              <w:right w:w="100" w:type="dxa"/>
            </w:tcMar>
            <w:vAlign w:val="center"/>
          </w:tcPr>
          <w:p>
            <w:pPr>
              <w:spacing w:after="0" w:line="240" w:lineRule="auto"/>
            </w:pPr>
            <w:r>
              <w:rPr>
                <w:b/>
              </w:rPr>
              <w:t>Acceptance Idea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FR-01</w:t>
            </w:r>
          </w:p>
        </w:tc>
        <w:tc>
          <w:tcPr>
            <w:tcW w:w="3216" w:type="dxa"/>
          </w:tcPr>
          <w:p>
            <w:pPr>
              <w:spacing w:after="0" w:line="240" w:lineRule="auto"/>
            </w:pPr>
            <w:r>
              <w:t>Users can create and manage an account.</w:t>
            </w:r>
          </w:p>
        </w:tc>
        <w:tc>
          <w:tcPr>
            <w:tcW w:w="3216" w:type="dxa"/>
          </w:tcPr>
          <w:p>
            <w:pPr>
              <w:spacing w:after="0" w:line="240" w:lineRule="auto"/>
            </w:pPr>
            <w:r>
              <w:t>A user can sign up, log in, and log out successfully.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FR-02</w:t>
            </w:r>
          </w:p>
        </w:tc>
        <w:tc>
          <w:tcPr>
            <w:tcW w:w="3216" w:type="dxa"/>
          </w:tcPr>
          <w:p>
            <w:pPr>
              <w:spacing w:after="0" w:line="240" w:lineRule="auto"/>
            </w:pPr>
            <w:r>
              <w:t>Hosts can create accommodation listings.</w:t>
            </w:r>
          </w:p>
        </w:tc>
        <w:tc>
          <w:tcPr>
            <w:tcW w:w="3216" w:type="dxa"/>
          </w:tcPr>
          <w:p>
            <w:pPr>
              <w:spacing w:after="0" w:line="240" w:lineRule="auto"/>
            </w:pPr>
            <w:r>
              <w:t>A host can publish a room with price, location, and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FR-03</w:t>
            </w:r>
          </w:p>
        </w:tc>
        <w:tc>
          <w:tcPr>
            <w:tcW w:w="3216" w:type="dxa"/>
          </w:tcPr>
          <w:p>
            <w:pPr>
              <w:spacing w:after="0" w:line="240" w:lineRule="auto"/>
            </w:pPr>
            <w:r>
              <w:t>Users can search by place or landmark.</w:t>
            </w:r>
          </w:p>
        </w:tc>
        <w:tc>
          <w:tcPr>
            <w:tcW w:w="3216" w:type="dxa"/>
          </w:tcPr>
          <w:p>
            <w:pPr>
              <w:spacing w:after="0" w:line="240" w:lineRule="auto"/>
            </w:pPr>
            <w:r>
              <w:t>Search returns relevant stays around the chosen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FR-04</w:t>
            </w:r>
          </w:p>
        </w:tc>
        <w:tc>
          <w:tcPr>
            <w:tcW w:w="3216" w:type="dxa"/>
          </w:tcPr>
          <w:p>
            <w:pPr>
              <w:spacing w:after="0" w:line="240" w:lineRule="auto"/>
            </w:pPr>
            <w:r>
              <w:t>Users can filter by price and verification.</w:t>
            </w:r>
          </w:p>
        </w:tc>
        <w:tc>
          <w:tcPr>
            <w:tcW w:w="3216" w:type="dxa"/>
          </w:tcPr>
          <w:p>
            <w:pPr>
              <w:spacing w:after="0" w:line="240" w:lineRule="auto"/>
            </w:pPr>
            <w:r>
              <w:t>The list changes when the filter options are applied.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FR-05</w:t>
            </w:r>
          </w:p>
        </w:tc>
        <w:tc>
          <w:tcPr>
            <w:tcW w:w="3216" w:type="dxa"/>
          </w:tcPr>
          <w:p>
            <w:pPr>
              <w:spacing w:after="0" w:line="240" w:lineRule="auto"/>
            </w:pPr>
            <w:r>
              <w:t>Users can request a booking.</w:t>
            </w:r>
          </w:p>
        </w:tc>
        <w:tc>
          <w:tcPr>
            <w:tcW w:w="3216" w:type="dxa"/>
          </w:tcPr>
          <w:p>
            <w:pPr>
              <w:spacing w:after="0" w:line="240" w:lineRule="auto"/>
            </w:pPr>
            <w:r>
              <w:t>A request is stored with pending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FR-06</w:t>
            </w:r>
          </w:p>
        </w:tc>
        <w:tc>
          <w:tcPr>
            <w:tcW w:w="3216" w:type="dxa"/>
          </w:tcPr>
          <w:p>
            <w:pPr>
              <w:spacing w:after="0" w:line="240" w:lineRule="auto"/>
            </w:pPr>
            <w:r>
              <w:t>Hosts can approve or reject bookings.</w:t>
            </w:r>
          </w:p>
        </w:tc>
        <w:tc>
          <w:tcPr>
            <w:tcW w:w="3216" w:type="dxa"/>
          </w:tcPr>
          <w:p>
            <w:pPr>
              <w:spacing w:after="0" w:line="240" w:lineRule="auto"/>
            </w:pPr>
            <w:r>
              <w:t>Booking status updates based on host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FR-07</w:t>
            </w:r>
          </w:p>
        </w:tc>
        <w:tc>
          <w:tcPr>
            <w:tcW w:w="3216" w:type="dxa"/>
          </w:tcPr>
          <w:p>
            <w:pPr>
              <w:spacing w:after="0" w:line="240" w:lineRule="auto"/>
            </w:pPr>
            <w:r>
              <w:t>Users receive confirmation notifications.</w:t>
            </w:r>
          </w:p>
        </w:tc>
        <w:tc>
          <w:tcPr>
            <w:tcW w:w="3216" w:type="dxa"/>
          </w:tcPr>
          <w:p>
            <w:pPr>
              <w:spacing w:after="0" w:line="240" w:lineRule="auto"/>
            </w:pPr>
            <w:r>
              <w:t>A confirmation message appears after 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FR-08</w:t>
            </w:r>
          </w:p>
        </w:tc>
        <w:tc>
          <w:tcPr>
            <w:tcW w:w="3216" w:type="dxa"/>
          </w:tcPr>
          <w:p>
            <w:pPr>
              <w:spacing w:after="0" w:line="240" w:lineRule="auto"/>
            </w:pPr>
            <w:r>
              <w:t>Users can leave a review after staying.</w:t>
            </w:r>
          </w:p>
        </w:tc>
        <w:tc>
          <w:tcPr>
            <w:tcW w:w="3216" w:type="dxa"/>
          </w:tcPr>
          <w:p>
            <w:pPr>
              <w:spacing w:after="0" w:line="240" w:lineRule="auto"/>
            </w:pPr>
            <w:r>
              <w:t>A submitted rating appears in the listing’s review area.</w:t>
            </w:r>
          </w:p>
        </w:tc>
      </w:tr>
    </w:tbl>
    <w:p>
      <w:pPr>
        <w:spacing w:after="120" w:line="276" w:lineRule="auto"/>
      </w:pPr>
      <w:r>
        <w:t>The functional requirements are intentionally small. That is the right decision for an MVP because it keeps the build focused on the core booking loop instead of wandering into unnecessary complexity.</w:t>
      </w:r>
    </w:p>
    <w:p>
      <w:pPr>
        <w:pStyle w:val="2"/>
        <w:spacing w:before="200" w:after="120"/>
      </w:pPr>
      <w:r>
        <w:t>Appendix C. Non-Functional Requirements</w:t>
      </w:r>
    </w:p>
    <w:p>
      <w:pPr>
        <w:spacing w:after="120" w:line="276" w:lineRule="auto"/>
      </w:pPr>
      <w:r>
        <w:t>The app also needs quality rules that are not visible as a feature but strongly affect the user experience. These requirements matter because a booking app must feel fast, trustworthy, and dependable.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16" w:type="dxa"/>
            <w:shd w:val="clear" w:color="auto" w:fill="1F4E79"/>
            <w:tcMar>
              <w:top w:w="90" w:type="dxa"/>
              <w:left w:w="100" w:type="dxa"/>
              <w:bottom w:w="90" w:type="dxa"/>
              <w:right w:w="100" w:type="dxa"/>
            </w:tcMar>
            <w:vAlign w:val="center"/>
          </w:tcPr>
          <w:p>
            <w:pPr>
              <w:spacing w:after="0" w:line="240" w:lineRule="auto"/>
            </w:pPr>
            <w:r>
              <w:rPr>
                <w:b/>
              </w:rPr>
              <w:t>Category</w:t>
            </w:r>
          </w:p>
        </w:tc>
        <w:tc>
          <w:tcPr>
            <w:tcW w:w="3216" w:type="dxa"/>
            <w:shd w:val="clear" w:color="auto" w:fill="1F4E79"/>
            <w:tcMar>
              <w:top w:w="90" w:type="dxa"/>
              <w:left w:w="100" w:type="dxa"/>
              <w:bottom w:w="90" w:type="dxa"/>
              <w:right w:w="100" w:type="dxa"/>
            </w:tcMar>
            <w:vAlign w:val="center"/>
          </w:tcPr>
          <w:p>
            <w:pPr>
              <w:spacing w:after="0" w:line="240" w:lineRule="auto"/>
            </w:pPr>
            <w:r>
              <w:rPr>
                <w:b/>
              </w:rPr>
              <w:t>Requirement</w:t>
            </w:r>
          </w:p>
        </w:tc>
        <w:tc>
          <w:tcPr>
            <w:tcW w:w="3216" w:type="dxa"/>
            <w:shd w:val="clear" w:color="auto" w:fill="1F4E79"/>
            <w:tcMar>
              <w:top w:w="90" w:type="dxa"/>
              <w:left w:w="100" w:type="dxa"/>
              <w:bottom w:w="90" w:type="dxa"/>
              <w:right w:w="100" w:type="dxa"/>
            </w:tcMar>
            <w:vAlign w:val="center"/>
          </w:tcPr>
          <w:p>
            <w:pPr>
              <w:spacing w:after="0" w:line="240" w:lineRule="auto"/>
            </w:pPr>
            <w:r>
              <w:rPr>
                <w:b/>
              </w:rPr>
              <w:t>Why it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Performance</w:t>
            </w:r>
          </w:p>
        </w:tc>
        <w:tc>
          <w:tcPr>
            <w:tcW w:w="3216" w:type="dxa"/>
          </w:tcPr>
          <w:p>
            <w:pPr>
              <w:spacing w:after="0" w:line="240" w:lineRule="auto"/>
            </w:pPr>
            <w:r>
              <w:t>Search results should load quickly on mobile networks.</w:t>
            </w:r>
          </w:p>
        </w:tc>
        <w:tc>
          <w:tcPr>
            <w:tcW w:w="3216" w:type="dxa"/>
          </w:tcPr>
          <w:p>
            <w:pPr>
              <w:spacing w:after="0" w:line="240" w:lineRule="auto"/>
            </w:pPr>
            <w:r>
              <w:t>Users need fast responses when they are already traveling.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Usability</w:t>
            </w:r>
          </w:p>
        </w:tc>
        <w:tc>
          <w:tcPr>
            <w:tcW w:w="3216" w:type="dxa"/>
          </w:tcPr>
          <w:p>
            <w:pPr>
              <w:spacing w:after="0" w:line="240" w:lineRule="auto"/>
            </w:pPr>
            <w:r>
              <w:t>The interface should be simple enough for first-time users.</w:t>
            </w:r>
          </w:p>
        </w:tc>
        <w:tc>
          <w:tcPr>
            <w:tcW w:w="3216" w:type="dxa"/>
          </w:tcPr>
          <w:p>
            <w:pPr>
              <w:spacing w:after="0" w:line="240" w:lineRule="auto"/>
            </w:pPr>
            <w:r>
              <w:t>Most users should not need training or instruction.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Reliability</w:t>
            </w:r>
          </w:p>
        </w:tc>
        <w:tc>
          <w:tcPr>
            <w:tcW w:w="3216" w:type="dxa"/>
          </w:tcPr>
          <w:p>
            <w:pPr>
              <w:spacing w:after="0" w:line="240" w:lineRule="auto"/>
            </w:pPr>
            <w:r>
              <w:t>Booking status must be stored correctly and consistently.</w:t>
            </w:r>
          </w:p>
        </w:tc>
        <w:tc>
          <w:tcPr>
            <w:tcW w:w="3216" w:type="dxa"/>
          </w:tcPr>
          <w:p>
            <w:pPr>
              <w:spacing w:after="0" w:line="240" w:lineRule="auto"/>
            </w:pPr>
            <w:r>
              <w:t>Wrong booking states create immediate trust problems.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Security</w:t>
            </w:r>
          </w:p>
        </w:tc>
        <w:tc>
          <w:tcPr>
            <w:tcW w:w="3216" w:type="dxa"/>
          </w:tcPr>
          <w:p>
            <w:pPr>
              <w:spacing w:after="0" w:line="240" w:lineRule="auto"/>
            </w:pPr>
            <w:r>
              <w:t>User details and booking data must be protected.</w:t>
            </w:r>
          </w:p>
        </w:tc>
        <w:tc>
          <w:tcPr>
            <w:tcW w:w="3216" w:type="dxa"/>
          </w:tcPr>
          <w:p>
            <w:pPr>
              <w:spacing w:after="0" w:line="240" w:lineRule="auto"/>
            </w:pPr>
            <w:r>
              <w:t>The app handles personal travel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Scalability</w:t>
            </w:r>
          </w:p>
        </w:tc>
        <w:tc>
          <w:tcPr>
            <w:tcW w:w="3216" w:type="dxa"/>
          </w:tcPr>
          <w:p>
            <w:pPr>
              <w:spacing w:after="0" w:line="240" w:lineRule="auto"/>
            </w:pPr>
            <w:r>
              <w:t>The platform should support future city expansion.</w:t>
            </w:r>
          </w:p>
        </w:tc>
        <w:tc>
          <w:tcPr>
            <w:tcW w:w="3216" w:type="dxa"/>
          </w:tcPr>
          <w:p>
            <w:pPr>
              <w:spacing w:after="0" w:line="240" w:lineRule="auto"/>
            </w:pPr>
            <w:r>
              <w:t>The product may grow beyond one pilot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tcPr>
          <w:p>
            <w:pPr>
              <w:spacing w:after="0" w:line="240" w:lineRule="auto"/>
            </w:pPr>
            <w:r>
              <w:t>Maintainability</w:t>
            </w:r>
          </w:p>
        </w:tc>
        <w:tc>
          <w:tcPr>
            <w:tcW w:w="3216" w:type="dxa"/>
          </w:tcPr>
          <w:p>
            <w:pPr>
              <w:spacing w:after="0" w:line="240" w:lineRule="auto"/>
            </w:pPr>
            <w:r>
              <w:t>Code should be organized into reusable modules.</w:t>
            </w:r>
          </w:p>
        </w:tc>
        <w:tc>
          <w:tcPr>
            <w:tcW w:w="3216" w:type="dxa"/>
          </w:tcPr>
          <w:p>
            <w:pPr>
              <w:spacing w:after="0" w:line="240" w:lineRule="auto"/>
            </w:pPr>
            <w:r>
              <w:t>This makes bug fixing and updates easier.</w:t>
            </w:r>
          </w:p>
        </w:tc>
      </w:tr>
    </w:tbl>
    <w:p>
      <w:pPr>
        <w:spacing w:after="120" w:line="276" w:lineRule="auto"/>
      </w:pPr>
      <w:r>
        <w:t>If any one of these qualities is ignored, the product may still technically work but feel weak in practice. For a service like BetLink, weak trust kills adoption.</w:t>
      </w:r>
    </w:p>
    <w:p>
      <w:pPr>
        <w:pStyle w:val="2"/>
        <w:spacing w:before="200" w:after="120"/>
      </w:pPr>
      <w:r>
        <w:t>Appendix D. Suggested Initial Screen 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24" w:type="dxa"/>
            <w:shd w:val="clear" w:color="auto" w:fill="1F4E79"/>
            <w:tcMar>
              <w:top w:w="90" w:type="dxa"/>
              <w:left w:w="100" w:type="dxa"/>
              <w:bottom w:w="90" w:type="dxa"/>
              <w:right w:w="100" w:type="dxa"/>
            </w:tcMar>
            <w:vAlign w:val="center"/>
          </w:tcPr>
          <w:p>
            <w:pPr>
              <w:spacing w:after="0" w:line="240" w:lineRule="auto"/>
            </w:pPr>
            <w:r>
              <w:rPr>
                <w:b/>
              </w:rPr>
              <w:t>Screen</w:t>
            </w:r>
          </w:p>
        </w:tc>
        <w:tc>
          <w:tcPr>
            <w:tcW w:w="4824" w:type="dxa"/>
            <w:shd w:val="clear" w:color="auto" w:fill="1F4E79"/>
            <w:tcMar>
              <w:top w:w="90" w:type="dxa"/>
              <w:left w:w="100" w:type="dxa"/>
              <w:bottom w:w="90" w:type="dxa"/>
              <w:right w:w="100" w:type="dxa"/>
            </w:tcMar>
            <w:vAlign w:val="center"/>
          </w:tcPr>
          <w:p>
            <w:pPr>
              <w:spacing w:after="0" w:line="240" w:lineRule="auto"/>
            </w:pPr>
            <w:r>
              <w:rPr>
                <w:b/>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Splash / Welcome</w:t>
            </w:r>
          </w:p>
        </w:tc>
        <w:tc>
          <w:tcPr>
            <w:tcW w:w="4824" w:type="dxa"/>
          </w:tcPr>
          <w:p>
            <w:pPr>
              <w:spacing w:after="0" w:line="240" w:lineRule="auto"/>
            </w:pPr>
            <w:r>
              <w:t>Introduces the app and brand.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Login / Signup</w:t>
            </w:r>
          </w:p>
        </w:tc>
        <w:tc>
          <w:tcPr>
            <w:tcW w:w="4824" w:type="dxa"/>
          </w:tcPr>
          <w:p>
            <w:pPr>
              <w:spacing w:after="0" w:line="240" w:lineRule="auto"/>
            </w:pPr>
            <w:r>
              <w:t>Lets users enter the platform.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Home / Search</w:t>
            </w:r>
          </w:p>
        </w:tc>
        <w:tc>
          <w:tcPr>
            <w:tcW w:w="4824" w:type="dxa"/>
          </w:tcPr>
          <w:p>
            <w:pPr>
              <w:spacing w:after="0" w:line="240" w:lineRule="auto"/>
            </w:pPr>
            <w:r>
              <w:t>Shows the main search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Listing Details</w:t>
            </w:r>
          </w:p>
        </w:tc>
        <w:tc>
          <w:tcPr>
            <w:tcW w:w="4824" w:type="dxa"/>
          </w:tcPr>
          <w:p>
            <w:pPr>
              <w:spacing w:after="0" w:line="240" w:lineRule="auto"/>
            </w:pPr>
            <w:r>
              <w:t>Displays photos, pricing, and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Booking Request</w:t>
            </w:r>
          </w:p>
        </w:tc>
        <w:tc>
          <w:tcPr>
            <w:tcW w:w="4824" w:type="dxa"/>
          </w:tcPr>
          <w:p>
            <w:pPr>
              <w:spacing w:after="0" w:line="240" w:lineRule="auto"/>
            </w:pPr>
            <w:r>
              <w:t>Collects reservation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Booking Status</w:t>
            </w:r>
          </w:p>
        </w:tc>
        <w:tc>
          <w:tcPr>
            <w:tcW w:w="4824" w:type="dxa"/>
          </w:tcPr>
          <w:p>
            <w:pPr>
              <w:spacing w:after="0" w:line="240" w:lineRule="auto"/>
            </w:pPr>
            <w:r>
              <w:t>Shows pending, approved, or rejected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Host Dashboard</w:t>
            </w:r>
          </w:p>
        </w:tc>
        <w:tc>
          <w:tcPr>
            <w:tcW w:w="4824" w:type="dxa"/>
          </w:tcPr>
          <w:p>
            <w:pPr>
              <w:spacing w:after="0" w:line="240" w:lineRule="auto"/>
            </w:pPr>
            <w:r>
              <w:t>Lets hosts manage listings and requests.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tcPr>
          <w:p>
            <w:pPr>
              <w:spacing w:after="0" w:line="240" w:lineRule="auto"/>
            </w:pPr>
            <w:r>
              <w:t>Reviews Page</w:t>
            </w:r>
          </w:p>
        </w:tc>
        <w:tc>
          <w:tcPr>
            <w:tcW w:w="4824" w:type="dxa"/>
          </w:tcPr>
          <w:p>
            <w:pPr>
              <w:spacing w:after="0" w:line="240" w:lineRule="auto"/>
            </w:pPr>
            <w:r>
              <w:t>Shows feedback and ratings.</w:t>
            </w:r>
          </w:p>
        </w:tc>
      </w:tr>
    </w:tbl>
    <w:p/>
    <w:p/>
    <w:p>
      <w:pPr>
        <w:spacing w:line="240" w:lineRule="auto"/>
        <w:jc w:val="both"/>
        <w:rPr>
          <w:rFonts w:hint="default" w:ascii="Times New Roman" w:hAnsi="Times New Roman" w:cs="Times New Roman"/>
          <w:color w:val="376092" w:themeColor="accent1" w:themeShade="BF"/>
          <w:sz w:val="32"/>
          <w:szCs w:val="32"/>
          <w:vertAlign w:val="baseline"/>
        </w:rPr>
      </w:pPr>
      <w:r>
        <w:rPr>
          <w:rFonts w:hint="default" w:ascii="Arial" w:hAnsi="Arial" w:cs="Arial"/>
          <w:b/>
          <w:bCs/>
          <w:color w:val="376092" w:themeColor="accent1" w:themeShade="BF"/>
          <w:sz w:val="32"/>
          <w:szCs w:val="32"/>
          <w:vertAlign w:val="baseline"/>
        </w:rPr>
        <w:t>6. Team Members &amp; Technical Roles</w:t>
      </w:r>
    </w:p>
    <w:p>
      <w:pPr>
        <w:jc w:val="both"/>
        <w:rPr>
          <w:rFonts w:hint="default" w:ascii="Arial" w:hAnsi="Arial" w:cs="Arial"/>
          <w:b/>
          <w:bCs/>
          <w:sz w:val="24"/>
          <w:szCs w:val="24"/>
        </w:rPr>
      </w:pPr>
      <w:r>
        <w:rPr>
          <w:rFonts w:hint="default" w:ascii="Times New Roman" w:hAnsi="Times New Roman" w:cs="Times New Roman"/>
          <w:sz w:val="24"/>
          <w:szCs w:val="24"/>
        </w:rPr>
        <w:t>Following the "Everyone Codes" mandate, each member is assigned a specific technical lead role: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Arial" w:hAnsi="Arial" w:cs="Arial"/>
                <w:b/>
                <w:bCs/>
                <w:sz w:val="24"/>
                <w:szCs w:val="24"/>
                <w:vertAlign w:val="baseline"/>
              </w:rPr>
            </w:pPr>
            <w:r>
              <w:rPr>
                <w:rFonts w:hint="default" w:ascii="Arial" w:hAnsi="Arial" w:cs="Arial"/>
                <w:b/>
                <w:bCs/>
                <w:sz w:val="24"/>
                <w:szCs w:val="24"/>
              </w:rPr>
              <w:t xml:space="preserve">Member Full Name </w:t>
            </w:r>
          </w:p>
        </w:tc>
        <w:tc>
          <w:tcPr>
            <w:tcW w:w="4261" w:type="dxa"/>
          </w:tcPr>
          <w:p>
            <w:pPr>
              <w:widowControl w:val="0"/>
              <w:jc w:val="both"/>
              <w:rPr>
                <w:rFonts w:hint="default" w:ascii="Arial" w:hAnsi="Arial" w:cs="Arial"/>
                <w:b/>
                <w:bCs/>
                <w:sz w:val="24"/>
                <w:szCs w:val="24"/>
                <w:vertAlign w:val="baseline"/>
              </w:rPr>
            </w:pPr>
            <w:r>
              <w:rPr>
                <w:rFonts w:hint="default" w:ascii="Arial" w:hAnsi="Arial" w:cs="Arial"/>
                <w:b/>
                <w:bCs/>
                <w:sz w:val="24"/>
                <w:szCs w:val="24"/>
              </w:rPr>
              <w:t>Technical Domain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 xml:space="preserve">Mohammed </w:t>
            </w:r>
            <w:r>
              <w:rPr>
                <w:rFonts w:hint="default" w:ascii="Times New Roman" w:hAnsi="Times New Roman" w:cs="Times New Roman"/>
                <w:sz w:val="24"/>
                <w:szCs w:val="24"/>
                <w:lang w:val="en-US"/>
              </w:rPr>
              <w:t>Nesru</w:t>
            </w:r>
          </w:p>
        </w:tc>
        <w:tc>
          <w:tcPr>
            <w:tcW w:w="4261" w:type="dxa"/>
          </w:tcPr>
          <w:p>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Product/Project Lead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T</w:t>
            </w:r>
            <w:r>
              <w:rPr>
                <w:rFonts w:hint="default" w:ascii="Times New Roman" w:hAnsi="Times New Roman" w:cs="Times New Roman"/>
                <w:sz w:val="24"/>
                <w:szCs w:val="24"/>
                <w:lang w:val="en-US"/>
              </w:rPr>
              <w:t>ewfik Abdushekur</w:t>
            </w:r>
          </w:p>
        </w:tc>
        <w:tc>
          <w:tcPr>
            <w:tcW w:w="4261" w:type="dxa"/>
          </w:tcPr>
          <w:p>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UI/UX Designer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Hailemichael</w:t>
            </w:r>
            <w:r>
              <w:rPr>
                <w:rFonts w:hint="default" w:ascii="Times New Roman" w:hAnsi="Times New Roman" w:cs="Times New Roman"/>
                <w:sz w:val="24"/>
                <w:szCs w:val="24"/>
                <w:lang w:val="en-US"/>
              </w:rPr>
              <w:t xml:space="preserve"> Solomon</w:t>
            </w:r>
          </w:p>
        </w:tc>
        <w:tc>
          <w:tcPr>
            <w:tcW w:w="4261" w:type="dxa"/>
          </w:tcPr>
          <w:p>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Mobile App Developer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Bekalu</w:t>
            </w:r>
            <w:r>
              <w:rPr>
                <w:rFonts w:hint="default" w:ascii="Times New Roman" w:hAnsi="Times New Roman" w:cs="Times New Roman"/>
                <w:sz w:val="24"/>
                <w:szCs w:val="24"/>
                <w:lang w:val="en-US"/>
              </w:rPr>
              <w:t xml:space="preserve"> Gashaw</w:t>
            </w:r>
          </w:p>
        </w:tc>
        <w:tc>
          <w:tcPr>
            <w:tcW w:w="4261" w:type="dxa"/>
          </w:tcPr>
          <w:p>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lang w:val="en-US"/>
              </w:rPr>
              <w:t>Back-end</w:t>
            </w:r>
            <w:r>
              <w:rPr>
                <w:rFonts w:hint="default" w:ascii="Times New Roman" w:hAnsi="Times New Roman" w:cs="Times New Roman"/>
                <w:sz w:val="24"/>
                <w:szCs w:val="24"/>
              </w:rPr>
              <w:t>/API Developer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Biruk</w:t>
            </w:r>
            <w:r>
              <w:rPr>
                <w:rFonts w:hint="default" w:ascii="Times New Roman" w:hAnsi="Times New Roman" w:cs="Times New Roman"/>
                <w:sz w:val="24"/>
                <w:szCs w:val="24"/>
                <w:lang w:val="en-US"/>
              </w:rPr>
              <w:t xml:space="preserve"> Mekonnen</w:t>
            </w:r>
          </w:p>
        </w:tc>
        <w:tc>
          <w:tcPr>
            <w:tcW w:w="4261" w:type="dxa"/>
          </w:tcPr>
          <w:p>
            <w:pPr>
              <w:widowControl w:val="0"/>
              <w:jc w:val="both"/>
              <w:rPr>
                <w:rFonts w:hint="default" w:ascii="Times New Roman" w:hAnsi="Times New Roman" w:cs="Times New Roman"/>
                <w:sz w:val="24"/>
                <w:szCs w:val="24"/>
                <w:vertAlign w:val="baseline"/>
              </w:rPr>
            </w:pPr>
            <w:r>
              <w:rPr>
                <w:rFonts w:hint="default" w:ascii="Times New Roman" w:hAnsi="Times New Roman" w:cs="Times New Roman"/>
                <w:sz w:val="24"/>
                <w:szCs w:val="24"/>
              </w:rPr>
              <w:t>QA/Test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Nardos</w:t>
            </w:r>
            <w:r>
              <w:rPr>
                <w:rFonts w:hint="default" w:ascii="Times New Roman" w:hAnsi="Times New Roman" w:cs="Times New Roman"/>
                <w:sz w:val="24"/>
                <w:szCs w:val="24"/>
                <w:lang w:val="en-US"/>
              </w:rPr>
              <w:t xml:space="preserve"> Mesfin</w:t>
            </w:r>
          </w:p>
        </w:tc>
        <w:tc>
          <w:tcPr>
            <w:tcW w:w="4261" w:type="dxa"/>
          </w:tcPr>
          <w:p>
            <w:pPr>
              <w:widowControl w:val="0"/>
              <w:jc w:val="both"/>
              <w:rPr>
                <w:rFonts w:hint="default" w:ascii="Times New Roman" w:hAnsi="Times New Roman" w:cs="Times New Roman"/>
                <w:sz w:val="24"/>
                <w:szCs w:val="24"/>
              </w:rPr>
            </w:pPr>
            <w:r>
              <w:rPr>
                <w:rFonts w:hint="default" w:ascii="Times New Roman" w:hAnsi="Times New Roman" w:cs="Times New Roman"/>
                <w:sz w:val="24"/>
                <w:szCs w:val="24"/>
              </w:rPr>
              <w:t>DevOps/Admin + Integration Support</w:t>
            </w:r>
          </w:p>
        </w:tc>
      </w:tr>
    </w:tbl>
    <w:p>
      <w:pPr>
        <w:jc w:val="both"/>
        <w:rPr>
          <w:rFonts w:hint="default" w:ascii="Times New Roman" w:hAnsi="Times New Roman" w:cs="Times New Roman"/>
          <w:sz w:val="24"/>
          <w:szCs w:val="24"/>
        </w:rPr>
      </w:pPr>
    </w:p>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">
              <v:fill on="f" focussize="0,0"/>
              <v:stroke on="f" weight="0.5pt"/>
              <v:imagedata o:title=""/>
              <o:lock v:ext="edit" aspectratio="f"/>
              <v:textbox inset="0mm,0mm,0mm,0mm" style="mso-fit-shape-to-text:t;">
                <w:txbxContent>
                  <w:p>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B62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haile</cp:lastModifiedBy>
  <dcterms:modified xsi:type="dcterms:W3CDTF">2026-03-23T01:02:35Z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